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snapToGrid w:val="0"/>
        <w:spacing w:before="0" w:after="0" w:line="537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40"/>
        </w:rPr>
      </w:pPr>
      <w:r>
        <w:rPr>
          <w:rFonts w:hint="default" w:ascii="Calibri Light" w:hAnsi="Calibri Light" w:eastAsia="Calibri Light" w:cs="Calibri Light"/>
          <w:sz w:val="40"/>
        </w:rPr>
        <w:t>redis</w:t>
      </w:r>
      <w:r>
        <w:rPr>
          <w:rFonts w:hint="default" w:ascii="微软雅黑" w:hAnsi="微软雅黑" w:eastAsia="微软雅黑" w:cs="微软雅黑"/>
          <w:sz w:val="40"/>
        </w:rPr>
        <w:t>概括</w:t>
      </w:r>
    </w:p>
    <w:p>
      <w:pPr>
        <w:autoSpaceDE w:val="0"/>
        <w:autoSpaceDN w:val="0"/>
        <w:snapToGrid w:val="0"/>
        <w:spacing w:before="126" w:after="0" w:line="240" w:lineRule="auto"/>
        <w:ind w:left="0" w:right="0" w:firstLine="0"/>
        <w:jc w:val="left"/>
        <w:textAlignment w:val="auto"/>
        <w:rPr>
          <w:rFonts w:hint="default" w:ascii="Calibri" w:hAnsi="Calibri" w:eastAsia="Calibri" w:cs="Calibri"/>
          <w:color w:val="767676"/>
          <w:position w:val="6"/>
          <w:sz w:val="20"/>
        </w:rPr>
      </w:pPr>
      <w:r>
        <w:rPr>
          <w:rFonts w:hint="default" w:ascii="Calibri" w:hAnsi="Calibri" w:eastAsia="Calibri" w:cs="Calibri"/>
          <w:color w:val="767676"/>
          <w:spacing w:val="-2"/>
          <w:sz w:val="20"/>
        </w:rPr>
        <w:t>2018</w:t>
      </w:r>
      <w:r>
        <w:rPr>
          <w:rFonts w:hint="default" w:ascii="微软雅黑" w:hAnsi="微软雅黑" w:eastAsia="微软雅黑" w:cs="微软雅黑"/>
          <w:color w:val="767676"/>
          <w:spacing w:val="-1"/>
          <w:sz w:val="20"/>
        </w:rPr>
        <w:t>年</w:t>
      </w:r>
      <w:r>
        <w:rPr>
          <w:rFonts w:hint="default" w:ascii="Calibri" w:hAnsi="Calibri" w:eastAsia="Calibri" w:cs="Calibri"/>
          <w:color w:val="767676"/>
          <w:spacing w:val="-1"/>
          <w:sz w:val="20"/>
        </w:rPr>
        <w:t>9</w:t>
      </w:r>
      <w:r>
        <w:rPr>
          <w:rFonts w:hint="default" w:ascii="微软雅黑" w:hAnsi="微软雅黑" w:eastAsia="微软雅黑" w:cs="微软雅黑"/>
          <w:color w:val="767676"/>
          <w:spacing w:val="-1"/>
          <w:sz w:val="20"/>
        </w:rPr>
        <w:t>月</w:t>
      </w:r>
      <w:r>
        <w:rPr>
          <w:rFonts w:hint="default" w:ascii="Calibri" w:hAnsi="Calibri" w:eastAsia="Calibri" w:cs="Calibri"/>
          <w:color w:val="767676"/>
          <w:spacing w:val="-2"/>
          <w:sz w:val="20"/>
        </w:rPr>
        <w:t>11</w:t>
      </w:r>
      <w:r>
        <w:rPr>
          <w:rFonts w:hint="default" w:ascii="微软雅黑" w:hAnsi="微软雅黑" w:eastAsia="微软雅黑" w:cs="微软雅黑"/>
          <w:color w:val="767676"/>
          <w:sz w:val="20"/>
        </w:rPr>
        <w:t>日</w:t>
      </w:r>
      <w:r>
        <w:rPr>
          <w:rFonts w:hint="default" w:ascii="微软雅黑" w:hAnsi="微软雅黑" w:eastAsia="微软雅黑" w:cs="微软雅黑"/>
          <w:color w:val="767676"/>
          <w:spacing w:val="148"/>
          <w:sz w:val="20"/>
        </w:rPr>
        <w:t xml:space="preserve"> </w:t>
      </w:r>
      <w:r>
        <w:rPr>
          <w:rFonts w:hint="default" w:ascii="Calibri" w:hAnsi="Calibri" w:eastAsia="Calibri" w:cs="Calibri"/>
          <w:color w:val="767676"/>
          <w:spacing w:val="-1"/>
          <w:position w:val="6"/>
          <w:sz w:val="20"/>
        </w:rPr>
        <w:t>8</w:t>
      </w:r>
      <w:r>
        <w:rPr>
          <w:rFonts w:hint="default" w:ascii="Calibri" w:hAnsi="Calibri" w:eastAsia="Calibri" w:cs="Calibri"/>
          <w:color w:val="767676"/>
          <w:spacing w:val="-2"/>
          <w:position w:val="6"/>
          <w:sz w:val="20"/>
        </w:rPr>
        <w:t>:</w:t>
      </w:r>
      <w:r>
        <w:rPr>
          <w:rFonts w:hint="default" w:ascii="Calibri" w:hAnsi="Calibri" w:eastAsia="Calibri" w:cs="Calibri"/>
          <w:color w:val="767676"/>
          <w:spacing w:val="-1"/>
          <w:position w:val="6"/>
          <w:sz w:val="20"/>
        </w:rPr>
        <w:t>5</w:t>
      </w:r>
      <w:r>
        <w:rPr>
          <w:rFonts w:hint="default" w:ascii="Calibri" w:hAnsi="Calibri" w:eastAsia="Calibri" w:cs="Calibri"/>
          <w:color w:val="767676"/>
          <w:position w:val="6"/>
          <w:sz w:val="20"/>
        </w:rPr>
        <w:t>6</w:t>
      </w:r>
    </w:p>
    <w:p>
      <w:pPr>
        <w:autoSpaceDE w:val="0"/>
        <w:autoSpaceDN w:val="0"/>
        <w:snapToGrid w:val="0"/>
        <w:spacing w:before="418" w:after="0" w:line="442" w:lineRule="exact"/>
        <w:ind w:left="107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pacing w:val="-1"/>
          <w:sz w:val="32"/>
        </w:rPr>
        <w:t>r</w:t>
      </w:r>
      <w:r>
        <w:rPr>
          <w:rFonts w:hint="default" w:ascii="微软雅黑" w:hAnsi="微软雅黑" w:eastAsia="微软雅黑" w:cs="微软雅黑"/>
          <w:spacing w:val="-2"/>
          <w:sz w:val="32"/>
        </w:rPr>
        <w:t>edi</w:t>
      </w:r>
      <w:r>
        <w:rPr>
          <w:rFonts w:hint="default" w:ascii="微软雅黑" w:hAnsi="微软雅黑" w:eastAsia="微软雅黑" w:cs="微软雅黑"/>
          <w:spacing w:val="-1"/>
          <w:sz w:val="32"/>
        </w:rPr>
        <w:t>s</w:t>
      </w:r>
      <w:r>
        <w:rPr>
          <w:rFonts w:hint="default" w:ascii="微软雅黑" w:hAnsi="微软雅黑" w:eastAsia="微软雅黑" w:cs="微软雅黑"/>
          <w:spacing w:val="-2"/>
          <w:sz w:val="32"/>
        </w:rPr>
        <w:t>定义</w:t>
      </w:r>
      <w:r>
        <w:rPr>
          <w:rFonts w:hint="default" w:ascii="Calibri" w:hAnsi="Calibri" w:eastAsia="Calibri" w:cs="Calibri"/>
          <w:sz w:val="32"/>
        </w:rPr>
        <w:t>:</w:t>
      </w:r>
    </w:p>
    <w:p>
      <w:pPr>
        <w:autoSpaceDE w:val="0"/>
        <w:autoSpaceDN w:val="0"/>
        <w:snapToGrid w:val="0"/>
        <w:spacing w:before="20" w:after="0" w:line="544" w:lineRule="exact"/>
        <w:ind w:left="1605" w:right="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no</w:t>
      </w:r>
      <w:r>
        <w:rPr>
          <w:rFonts w:hint="default" w:ascii="微软雅黑" w:hAnsi="微软雅黑" w:eastAsia="微软雅黑" w:cs="微软雅黑"/>
          <w:spacing w:val="-2"/>
          <w:sz w:val="32"/>
        </w:rPr>
        <w:t>s</w:t>
      </w:r>
      <w:r>
        <w:rPr>
          <w:rFonts w:hint="default" w:ascii="微软雅黑" w:hAnsi="微软雅黑" w:eastAsia="微软雅黑" w:cs="微软雅黑"/>
          <w:spacing w:val="-4"/>
          <w:sz w:val="32"/>
        </w:rPr>
        <w:t>q</w:t>
      </w:r>
      <w:r>
        <w:rPr>
          <w:rFonts w:hint="default" w:ascii="微软雅黑" w:hAnsi="微软雅黑" w:eastAsia="微软雅黑" w:cs="微软雅黑"/>
          <w:spacing w:val="-5"/>
          <w:sz w:val="32"/>
        </w:rPr>
        <w:t>l</w:t>
      </w:r>
      <w:r>
        <w:rPr>
          <w:rFonts w:hint="default" w:ascii="微软雅黑" w:hAnsi="微软雅黑" w:eastAsia="微软雅黑" w:cs="微软雅黑"/>
          <w:spacing w:val="-3"/>
          <w:sz w:val="32"/>
        </w:rPr>
        <w:t>,</w:t>
      </w:r>
      <w:r>
        <w:rPr>
          <w:rFonts w:hint="default" w:ascii="微软雅黑" w:hAnsi="微软雅黑" w:eastAsia="微软雅黑" w:cs="微软雅黑"/>
          <w:spacing w:val="-6"/>
          <w:sz w:val="32"/>
        </w:rPr>
        <w:t>k</w:t>
      </w:r>
      <w:r>
        <w:rPr>
          <w:rFonts w:hint="default" w:ascii="微软雅黑" w:hAnsi="微软雅黑" w:eastAsia="微软雅黑" w:cs="微软雅黑"/>
          <w:spacing w:val="-5"/>
          <w:sz w:val="32"/>
        </w:rPr>
        <w:t>e</w:t>
      </w:r>
      <w:r>
        <w:rPr>
          <w:rFonts w:hint="default" w:ascii="微软雅黑" w:hAnsi="微软雅黑" w:eastAsia="微软雅黑" w:cs="微软雅黑"/>
          <w:spacing w:val="-3"/>
          <w:sz w:val="32"/>
        </w:rPr>
        <w:t>y-</w:t>
      </w:r>
      <w:r>
        <w:rPr>
          <w:rFonts w:hint="default" w:ascii="微软雅黑" w:hAnsi="微软雅黑" w:eastAsia="微软雅黑" w:cs="微软雅黑"/>
          <w:spacing w:val="-4"/>
          <w:sz w:val="32"/>
        </w:rPr>
        <w:t>v</w:t>
      </w:r>
      <w:r>
        <w:rPr>
          <w:rFonts w:hint="default" w:ascii="微软雅黑" w:hAnsi="微软雅黑" w:eastAsia="微软雅黑" w:cs="微软雅黑"/>
          <w:spacing w:val="-3"/>
          <w:sz w:val="32"/>
        </w:rPr>
        <w:t>a</w:t>
      </w:r>
      <w:r>
        <w:rPr>
          <w:rFonts w:hint="default" w:ascii="微软雅黑" w:hAnsi="微软雅黑" w:eastAsia="微软雅黑" w:cs="微软雅黑"/>
          <w:spacing w:val="-4"/>
          <w:sz w:val="32"/>
        </w:rPr>
        <w:t>lue数据结构</w:t>
      </w:r>
      <w:r>
        <w:rPr>
          <w:rFonts w:hint="default" w:ascii="微软雅黑" w:hAnsi="微软雅黑" w:eastAsia="微软雅黑" w:cs="微软雅黑"/>
          <w:spacing w:val="-2"/>
          <w:sz w:val="32"/>
        </w:rPr>
        <w:t>,</w:t>
      </w:r>
      <w:r>
        <w:rPr>
          <w:rFonts w:hint="default" w:ascii="微软雅黑" w:hAnsi="微软雅黑" w:eastAsia="微软雅黑" w:cs="微软雅黑"/>
          <w:spacing w:val="-4"/>
          <w:sz w:val="32"/>
        </w:rPr>
        <w:t>可持</w:t>
      </w:r>
      <w:r>
        <w:rPr>
          <w:rFonts w:hint="default" w:ascii="微软雅黑" w:hAnsi="微软雅黑" w:eastAsia="微软雅黑" w:cs="微软雅黑"/>
          <w:spacing w:val="-3"/>
          <w:sz w:val="32"/>
        </w:rPr>
        <w:t>久</w:t>
      </w:r>
      <w:r>
        <w:rPr>
          <w:rFonts w:hint="default" w:ascii="微软雅黑" w:hAnsi="微软雅黑" w:eastAsia="微软雅黑" w:cs="微软雅黑"/>
          <w:spacing w:val="-4"/>
          <w:sz w:val="32"/>
        </w:rPr>
        <w:t>化</w:t>
      </w:r>
      <w:r>
        <w:rPr>
          <w:rFonts w:hint="default" w:ascii="微软雅黑" w:hAnsi="微软雅黑" w:eastAsia="微软雅黑" w:cs="微软雅黑"/>
          <w:spacing w:val="-2"/>
          <w:sz w:val="32"/>
        </w:rPr>
        <w:t>,</w:t>
      </w:r>
      <w:r>
        <w:rPr>
          <w:rFonts w:hint="default" w:ascii="微软雅黑" w:hAnsi="微软雅黑" w:eastAsia="微软雅黑" w:cs="微软雅黑"/>
          <w:spacing w:val="-3"/>
          <w:sz w:val="32"/>
        </w:rPr>
        <w:t>分</w:t>
      </w:r>
      <w:r>
        <w:rPr>
          <w:rFonts w:hint="default" w:ascii="微软雅黑" w:hAnsi="微软雅黑" w:eastAsia="微软雅黑" w:cs="微软雅黑"/>
          <w:spacing w:val="-4"/>
          <w:sz w:val="32"/>
        </w:rPr>
        <w:t>布</w:t>
      </w:r>
      <w:r>
        <w:rPr>
          <w:rFonts w:hint="default" w:ascii="微软雅黑" w:hAnsi="微软雅黑" w:eastAsia="微软雅黑" w:cs="微软雅黑"/>
          <w:spacing w:val="-3"/>
          <w:sz w:val="32"/>
        </w:rPr>
        <w:t>式的</w:t>
      </w:r>
      <w:r>
        <w:rPr>
          <w:rFonts w:hint="default" w:ascii="微软雅黑" w:hAnsi="微软雅黑" w:eastAsia="微软雅黑" w:cs="微软雅黑"/>
          <w:spacing w:val="-1"/>
          <w:sz w:val="32"/>
        </w:rPr>
        <w:t>,</w:t>
      </w:r>
      <w:r>
        <w:rPr>
          <w:rFonts w:hint="default" w:ascii="微软雅黑" w:hAnsi="微软雅黑" w:eastAsia="微软雅黑" w:cs="微软雅黑"/>
          <w:spacing w:val="-3"/>
          <w:sz w:val="32"/>
        </w:rPr>
        <w:t>缓存的</w:t>
      </w:r>
      <w:r>
        <w:rPr>
          <w:rFonts w:hint="default" w:ascii="微软雅黑" w:hAnsi="微软雅黑" w:eastAsia="微软雅黑" w:cs="微软雅黑"/>
          <w:spacing w:val="-1"/>
          <w:sz w:val="32"/>
        </w:rPr>
        <w:t>,</w:t>
      </w:r>
      <w:r>
        <w:rPr>
          <w:rFonts w:hint="default" w:ascii="微软雅黑" w:hAnsi="微软雅黑" w:eastAsia="微软雅黑" w:cs="微软雅黑"/>
          <w:spacing w:val="-3"/>
          <w:sz w:val="32"/>
        </w:rPr>
        <w:t>非关</w:t>
      </w:r>
      <w:r>
        <w:rPr>
          <w:rFonts w:hint="default" w:ascii="微软雅黑" w:hAnsi="微软雅黑" w:eastAsia="微软雅黑" w:cs="微软雅黑"/>
          <w:spacing w:val="-2"/>
          <w:sz w:val="32"/>
        </w:rPr>
        <w:t>系</w:t>
      </w:r>
      <w:r>
        <w:rPr>
          <w:rFonts w:hint="default" w:ascii="微软雅黑" w:hAnsi="微软雅黑" w:eastAsia="微软雅黑" w:cs="微软雅黑"/>
          <w:spacing w:val="-1"/>
          <w:sz w:val="32"/>
        </w:rPr>
        <w:t>型</w:t>
      </w:r>
      <w:r>
        <w:rPr>
          <w:rFonts w:hint="default" w:ascii="微软雅黑" w:hAnsi="微软雅黑" w:eastAsia="微软雅黑" w:cs="微软雅黑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2"/>
        </w:rPr>
        <w:t>数据库</w:t>
      </w:r>
      <w:r>
        <w:rPr>
          <w:rFonts w:hint="default" w:ascii="微软雅黑" w:hAnsi="微软雅黑" w:eastAsia="微软雅黑" w:cs="微软雅黑"/>
          <w:sz w:val="32"/>
        </w:rPr>
        <w:t>.</w:t>
      </w:r>
    </w:p>
    <w:p>
      <w:pPr>
        <w:autoSpaceDE w:val="0"/>
        <w:autoSpaceDN w:val="0"/>
        <w:snapToGrid w:val="0"/>
        <w:spacing w:before="625" w:after="0" w:line="442" w:lineRule="exact"/>
        <w:ind w:left="1605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pacing w:val="-2"/>
          <w:sz w:val="32"/>
        </w:rPr>
        <w:t>no</w:t>
      </w:r>
      <w:r>
        <w:rPr>
          <w:rFonts w:hint="default" w:ascii="Calibri" w:hAnsi="Calibri" w:eastAsia="Calibri" w:cs="Calibri"/>
          <w:spacing w:val="-1"/>
          <w:sz w:val="32"/>
        </w:rPr>
        <w:t>s</w:t>
      </w:r>
      <w:r>
        <w:rPr>
          <w:rFonts w:hint="default" w:ascii="Calibri" w:hAnsi="Calibri" w:eastAsia="Calibri" w:cs="Calibri"/>
          <w:spacing w:val="-2"/>
          <w:sz w:val="32"/>
        </w:rPr>
        <w:t>q</w:t>
      </w:r>
      <w:r>
        <w:rPr>
          <w:rFonts w:hint="default" w:ascii="Calibri" w:hAnsi="Calibri" w:eastAsia="Calibri" w:cs="Calibri"/>
          <w:sz w:val="32"/>
        </w:rPr>
        <w:t>l:</w:t>
      </w:r>
      <w:r>
        <w:rPr>
          <w:rFonts w:hint="default" w:ascii="Calibri" w:hAnsi="Calibri" w:eastAsia="Calibri" w:cs="Calibri"/>
          <w:spacing w:val="21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2"/>
        </w:rPr>
        <w:t>no</w:t>
      </w:r>
      <w:r>
        <w:rPr>
          <w:rFonts w:hint="default" w:ascii="微软雅黑" w:hAnsi="微软雅黑" w:eastAsia="微软雅黑" w:cs="微软雅黑"/>
          <w:sz w:val="32"/>
        </w:rPr>
        <w:t>t</w:t>
      </w:r>
      <w:r>
        <w:rPr>
          <w:rFonts w:hint="default" w:ascii="微软雅黑" w:hAnsi="微软雅黑" w:eastAsia="微软雅黑" w:cs="微软雅黑"/>
          <w:spacing w:val="-2"/>
          <w:sz w:val="32"/>
        </w:rPr>
        <w:t xml:space="preserve"> on</w:t>
      </w:r>
      <w:r>
        <w:rPr>
          <w:rFonts w:hint="default" w:ascii="微软雅黑" w:hAnsi="微软雅黑" w:eastAsia="微软雅黑" w:cs="微软雅黑"/>
          <w:spacing w:val="-1"/>
          <w:sz w:val="32"/>
        </w:rPr>
        <w:t>l</w:t>
      </w:r>
      <w:r>
        <w:rPr>
          <w:rFonts w:hint="default" w:ascii="微软雅黑" w:hAnsi="微软雅黑" w:eastAsia="微软雅黑" w:cs="微软雅黑"/>
          <w:sz w:val="32"/>
        </w:rPr>
        <w:t xml:space="preserve">y </w:t>
      </w:r>
      <w:r>
        <w:rPr>
          <w:rFonts w:hint="default" w:ascii="微软雅黑" w:hAnsi="微软雅黑" w:eastAsia="微软雅黑" w:cs="微软雅黑"/>
          <w:spacing w:val="-2"/>
          <w:sz w:val="32"/>
        </w:rPr>
        <w:t>s</w:t>
      </w:r>
      <w:r>
        <w:rPr>
          <w:rFonts w:hint="default" w:ascii="微软雅黑" w:hAnsi="微软雅黑" w:eastAsia="微软雅黑" w:cs="微软雅黑"/>
          <w:sz w:val="32"/>
        </w:rPr>
        <w:t>t</w:t>
      </w:r>
      <w:r>
        <w:rPr>
          <w:rFonts w:hint="default" w:ascii="微软雅黑" w:hAnsi="微软雅黑" w:eastAsia="微软雅黑" w:cs="微软雅黑"/>
          <w:spacing w:val="-1"/>
          <w:sz w:val="32"/>
        </w:rPr>
        <w:t>r</w:t>
      </w:r>
      <w:r>
        <w:rPr>
          <w:rFonts w:hint="default" w:ascii="微软雅黑" w:hAnsi="微软雅黑" w:eastAsia="微软雅黑" w:cs="微软雅黑"/>
          <w:spacing w:val="-2"/>
          <w:sz w:val="32"/>
        </w:rPr>
        <w:t>u</w:t>
      </w:r>
      <w:r>
        <w:rPr>
          <w:rFonts w:hint="default" w:ascii="微软雅黑" w:hAnsi="微软雅黑" w:eastAsia="微软雅黑" w:cs="微软雅黑"/>
          <w:spacing w:val="-1"/>
          <w:sz w:val="32"/>
        </w:rPr>
        <w:t>ct</w:t>
      </w:r>
      <w:r>
        <w:rPr>
          <w:rFonts w:hint="default" w:ascii="微软雅黑" w:hAnsi="微软雅黑" w:eastAsia="微软雅黑" w:cs="微软雅黑"/>
          <w:spacing w:val="-2"/>
          <w:sz w:val="32"/>
        </w:rPr>
        <w:t>u</w:t>
      </w:r>
      <w:r>
        <w:rPr>
          <w:rFonts w:hint="default" w:ascii="微软雅黑" w:hAnsi="微软雅黑" w:eastAsia="微软雅黑" w:cs="微软雅黑"/>
          <w:spacing w:val="-1"/>
          <w:sz w:val="32"/>
        </w:rPr>
        <w:t>r</w:t>
      </w:r>
      <w:r>
        <w:rPr>
          <w:rFonts w:hint="default" w:ascii="微软雅黑" w:hAnsi="微软雅黑" w:eastAsia="微软雅黑" w:cs="微软雅黑"/>
          <w:spacing w:val="-2"/>
          <w:sz w:val="32"/>
        </w:rPr>
        <w:t>e</w:t>
      </w:r>
      <w:r>
        <w:rPr>
          <w:rFonts w:hint="default" w:ascii="微软雅黑" w:hAnsi="微软雅黑" w:eastAsia="微软雅黑" w:cs="微软雅黑"/>
          <w:sz w:val="32"/>
        </w:rPr>
        <w:t>d</w:t>
      </w:r>
      <w:r>
        <w:rPr>
          <w:rFonts w:hint="default" w:ascii="微软雅黑" w:hAnsi="微软雅黑" w:eastAsia="微软雅黑" w:cs="微软雅黑"/>
          <w:spacing w:val="-5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2"/>
        </w:rPr>
        <w:t>langu</w:t>
      </w:r>
      <w:r>
        <w:rPr>
          <w:rFonts w:hint="default" w:ascii="微软雅黑" w:hAnsi="微软雅黑" w:eastAsia="微软雅黑" w:cs="微软雅黑"/>
          <w:spacing w:val="-1"/>
          <w:sz w:val="32"/>
        </w:rPr>
        <w:t>a</w:t>
      </w:r>
      <w:r>
        <w:rPr>
          <w:rFonts w:hint="default" w:ascii="微软雅黑" w:hAnsi="微软雅黑" w:eastAsia="微软雅黑" w:cs="微软雅黑"/>
          <w:spacing w:val="-2"/>
          <w:sz w:val="32"/>
        </w:rPr>
        <w:t>g</w:t>
      </w:r>
      <w:r>
        <w:rPr>
          <w:rFonts w:hint="default" w:ascii="微软雅黑" w:hAnsi="微软雅黑" w:eastAsia="微软雅黑" w:cs="微软雅黑"/>
          <w:sz w:val="32"/>
        </w:rPr>
        <w:t>e</w:t>
      </w:r>
      <w:r>
        <w:rPr>
          <w:rFonts w:hint="default" w:ascii="微软雅黑" w:hAnsi="微软雅黑" w:eastAsia="微软雅黑" w:cs="微软雅黑"/>
          <w:spacing w:val="-31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2"/>
        </w:rPr>
        <w:t>不仅结构化查询语</w:t>
      </w:r>
      <w:r>
        <w:rPr>
          <w:rFonts w:hint="default" w:ascii="微软雅黑" w:hAnsi="微软雅黑" w:eastAsia="微软雅黑" w:cs="微软雅黑"/>
          <w:sz w:val="32"/>
        </w:rPr>
        <w:t>言</w:t>
      </w:r>
    </w:p>
    <w:p>
      <w:pPr>
        <w:autoSpaceDE w:val="0"/>
        <w:autoSpaceDN w:val="0"/>
        <w:snapToGrid w:val="0"/>
        <w:spacing w:before="102" w:after="0" w:line="442" w:lineRule="exact"/>
        <w:ind w:left="21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2"/>
          <w:sz w:val="32"/>
        </w:rPr>
        <w:t>结构化数据</w:t>
      </w:r>
      <w:r>
        <w:rPr>
          <w:rFonts w:hint="default" w:ascii="Calibri" w:hAnsi="Calibri" w:eastAsia="Calibri" w:cs="Calibri"/>
          <w:sz w:val="32"/>
        </w:rPr>
        <w:t>:</w:t>
      </w:r>
      <w:r>
        <w:rPr>
          <w:rFonts w:hint="default" w:ascii="微软雅黑" w:hAnsi="微软雅黑" w:eastAsia="微软雅黑" w:cs="微软雅黑"/>
          <w:spacing w:val="-2"/>
          <w:sz w:val="32"/>
        </w:rPr>
        <w:t>一类相同结构的数据集</w:t>
      </w:r>
      <w:r>
        <w:rPr>
          <w:rFonts w:hint="default" w:ascii="微软雅黑" w:hAnsi="微软雅黑" w:eastAsia="微软雅黑" w:cs="微软雅黑"/>
          <w:sz w:val="32"/>
        </w:rPr>
        <w:t>体</w:t>
      </w:r>
    </w:p>
    <w:p>
      <w:pPr>
        <w:autoSpaceDE w:val="0"/>
        <w:autoSpaceDN w:val="0"/>
        <w:snapToGrid w:val="0"/>
        <w:spacing w:before="20" w:after="0" w:line="545" w:lineRule="exact"/>
        <w:ind w:left="2140" w:right="0" w:firstLine="0"/>
        <w:jc w:val="both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非结构化数据</w:t>
      </w:r>
      <w:r>
        <w:rPr>
          <w:rFonts w:hint="default" w:ascii="Calibri" w:hAnsi="Calibri" w:eastAsia="Calibri" w:cs="Calibri"/>
          <w:spacing w:val="-2"/>
          <w:sz w:val="32"/>
        </w:rPr>
        <w:t>:</w:t>
      </w:r>
      <w:r>
        <w:rPr>
          <w:rFonts w:hint="default" w:ascii="微软雅黑" w:hAnsi="微软雅黑" w:eastAsia="微软雅黑" w:cs="微软雅黑"/>
          <w:spacing w:val="-4"/>
          <w:sz w:val="32"/>
        </w:rPr>
        <w:t>不具备相同特点</w:t>
      </w:r>
      <w:r>
        <w:rPr>
          <w:rFonts w:hint="default" w:ascii="Calibri" w:hAnsi="Calibri" w:eastAsia="Calibri" w:cs="Calibri"/>
          <w:spacing w:val="-3"/>
          <w:sz w:val="32"/>
        </w:rPr>
        <w:t>,</w:t>
      </w:r>
      <w:r>
        <w:rPr>
          <w:rFonts w:hint="default" w:ascii="微软雅黑" w:hAnsi="微软雅黑" w:eastAsia="微软雅黑" w:cs="微软雅黑"/>
          <w:spacing w:val="-4"/>
          <w:sz w:val="32"/>
        </w:rPr>
        <w:t>相同</w:t>
      </w:r>
      <w:r>
        <w:rPr>
          <w:rFonts w:hint="default" w:ascii="微软雅黑" w:hAnsi="微软雅黑" w:eastAsia="微软雅黑" w:cs="微软雅黑"/>
          <w:spacing w:val="-3"/>
          <w:sz w:val="32"/>
        </w:rPr>
        <w:t>属</w:t>
      </w:r>
      <w:r>
        <w:rPr>
          <w:rFonts w:hint="default" w:ascii="微软雅黑" w:hAnsi="微软雅黑" w:eastAsia="微软雅黑" w:cs="微软雅黑"/>
          <w:spacing w:val="-4"/>
          <w:sz w:val="32"/>
        </w:rPr>
        <w:t>性的</w:t>
      </w:r>
      <w:r>
        <w:rPr>
          <w:rFonts w:hint="default" w:ascii="微软雅黑" w:hAnsi="微软雅黑" w:eastAsia="微软雅黑" w:cs="微软雅黑"/>
          <w:spacing w:val="-3"/>
          <w:sz w:val="32"/>
        </w:rPr>
        <w:t>一</w:t>
      </w:r>
      <w:r>
        <w:rPr>
          <w:rFonts w:hint="default" w:ascii="微软雅黑" w:hAnsi="微软雅黑" w:eastAsia="微软雅黑" w:cs="微软雅黑"/>
          <w:spacing w:val="-4"/>
          <w:sz w:val="32"/>
        </w:rPr>
        <w:t>类数</w:t>
      </w:r>
      <w:r>
        <w:rPr>
          <w:rFonts w:hint="default" w:ascii="微软雅黑" w:hAnsi="微软雅黑" w:eastAsia="微软雅黑" w:cs="微软雅黑"/>
          <w:spacing w:val="-3"/>
          <w:sz w:val="32"/>
        </w:rPr>
        <w:t>据</w:t>
      </w:r>
      <w:r>
        <w:rPr>
          <w:rFonts w:hint="default" w:ascii="微软雅黑" w:hAnsi="微软雅黑" w:eastAsia="微软雅黑" w:cs="微软雅黑"/>
          <w:spacing w:val="-4"/>
          <w:sz w:val="32"/>
        </w:rPr>
        <w:t>集</w:t>
      </w:r>
      <w:r>
        <w:rPr>
          <w:rFonts w:hint="default" w:ascii="微软雅黑" w:hAnsi="微软雅黑" w:eastAsia="微软雅黑" w:cs="微软雅黑"/>
          <w:spacing w:val="-3"/>
          <w:sz w:val="32"/>
        </w:rPr>
        <w:t>合</w:t>
      </w:r>
      <w:r>
        <w:rPr>
          <w:rFonts w:hint="default" w:ascii="Calibri" w:hAnsi="Calibri" w:eastAsia="Calibri" w:cs="Calibri"/>
          <w:spacing w:val="-1"/>
          <w:sz w:val="32"/>
        </w:rPr>
        <w:t>.</w:t>
      </w:r>
      <w:r>
        <w:rPr>
          <w:rFonts w:hint="default" w:ascii="微软雅黑" w:hAnsi="微软雅黑" w:eastAsia="微软雅黑" w:cs="微软雅黑"/>
          <w:spacing w:val="-1"/>
          <w:sz w:val="32"/>
        </w:rPr>
        <w:t>网</w:t>
      </w:r>
      <w:r>
        <w:rPr>
          <w:rFonts w:hint="default" w:ascii="微软雅黑" w:hAnsi="微软雅黑" w:eastAsia="微软雅黑" w:cs="微软雅黑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2"/>
        </w:rPr>
        <w:t>页数据</w:t>
      </w:r>
      <w:r>
        <w:rPr>
          <w:rFonts w:hint="default" w:ascii="Calibri" w:hAnsi="Calibri" w:eastAsia="Calibri" w:cs="Calibri"/>
          <w:sz w:val="32"/>
        </w:rPr>
        <w:t>.</w:t>
      </w:r>
    </w:p>
    <w:p>
      <w:pPr>
        <w:autoSpaceDE w:val="0"/>
        <w:autoSpaceDN w:val="0"/>
        <w:snapToGrid w:val="0"/>
        <w:spacing w:before="0" w:after="0" w:line="544" w:lineRule="exact"/>
        <w:ind w:left="2140" w:right="397" w:firstLine="0"/>
        <w:jc w:val="both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pacing w:val="-5"/>
          <w:sz w:val="32"/>
        </w:rPr>
        <w:t>关</w:t>
      </w:r>
      <w:r>
        <w:rPr>
          <w:rFonts w:hint="default" w:ascii="微软雅黑" w:hAnsi="微软雅黑" w:eastAsia="微软雅黑" w:cs="微软雅黑"/>
          <w:spacing w:val="-4"/>
          <w:sz w:val="32"/>
        </w:rPr>
        <w:t>系型数据库</w:t>
      </w:r>
      <w:r>
        <w:rPr>
          <w:rFonts w:hint="default" w:ascii="Calibri" w:hAnsi="Calibri" w:eastAsia="Calibri" w:cs="Calibri"/>
          <w:spacing w:val="-2"/>
          <w:sz w:val="32"/>
        </w:rPr>
        <w:t>:</w:t>
      </w:r>
      <w:r>
        <w:rPr>
          <w:rFonts w:hint="default" w:ascii="微软雅黑" w:hAnsi="微软雅黑" w:eastAsia="微软雅黑" w:cs="微软雅黑"/>
          <w:spacing w:val="-4"/>
          <w:sz w:val="32"/>
        </w:rPr>
        <w:t>基于结构化数据</w:t>
      </w:r>
      <w:r>
        <w:rPr>
          <w:rFonts w:hint="default" w:ascii="Calibri" w:hAnsi="Calibri" w:eastAsia="Calibri" w:cs="Calibri"/>
          <w:spacing w:val="-3"/>
          <w:sz w:val="32"/>
        </w:rPr>
        <w:t>,</w:t>
      </w:r>
      <w:r>
        <w:rPr>
          <w:rFonts w:hint="default" w:ascii="微软雅黑" w:hAnsi="微软雅黑" w:eastAsia="微软雅黑" w:cs="微软雅黑"/>
          <w:spacing w:val="-4"/>
          <w:sz w:val="32"/>
        </w:rPr>
        <w:t>体现</w:t>
      </w:r>
      <w:r>
        <w:rPr>
          <w:rFonts w:hint="default" w:ascii="微软雅黑" w:hAnsi="微软雅黑" w:eastAsia="微软雅黑" w:cs="微软雅黑"/>
          <w:spacing w:val="-3"/>
          <w:sz w:val="32"/>
        </w:rPr>
        <w:t>数</w:t>
      </w:r>
      <w:r>
        <w:rPr>
          <w:rFonts w:hint="default" w:ascii="微软雅黑" w:hAnsi="微软雅黑" w:eastAsia="微软雅黑" w:cs="微软雅黑"/>
          <w:spacing w:val="-4"/>
          <w:sz w:val="32"/>
        </w:rPr>
        <w:t>据的</w:t>
      </w:r>
      <w:r>
        <w:rPr>
          <w:rFonts w:hint="default" w:ascii="微软雅黑" w:hAnsi="微软雅黑" w:eastAsia="微软雅黑" w:cs="微软雅黑"/>
          <w:spacing w:val="-3"/>
          <w:sz w:val="32"/>
        </w:rPr>
        <w:t>关</w:t>
      </w:r>
      <w:r>
        <w:rPr>
          <w:rFonts w:hint="default" w:ascii="微软雅黑" w:hAnsi="微软雅黑" w:eastAsia="微软雅黑" w:cs="微软雅黑"/>
          <w:spacing w:val="-4"/>
          <w:sz w:val="32"/>
        </w:rPr>
        <w:t>系的</w:t>
      </w:r>
      <w:r>
        <w:rPr>
          <w:rFonts w:hint="default" w:ascii="微软雅黑" w:hAnsi="微软雅黑" w:eastAsia="微软雅黑" w:cs="微软雅黑"/>
          <w:spacing w:val="-3"/>
          <w:sz w:val="32"/>
        </w:rPr>
        <w:t>数</w:t>
      </w:r>
      <w:r>
        <w:rPr>
          <w:rFonts w:hint="default" w:ascii="微软雅黑" w:hAnsi="微软雅黑" w:eastAsia="微软雅黑" w:cs="微软雅黑"/>
          <w:spacing w:val="-4"/>
          <w:sz w:val="32"/>
        </w:rPr>
        <w:t>据</w:t>
      </w:r>
      <w:r>
        <w:rPr>
          <w:rFonts w:hint="default" w:ascii="微软雅黑" w:hAnsi="微软雅黑" w:eastAsia="微软雅黑" w:cs="微软雅黑"/>
          <w:spacing w:val="-2"/>
          <w:sz w:val="32"/>
        </w:rPr>
        <w:t>库</w:t>
      </w:r>
      <w:r>
        <w:rPr>
          <w:rFonts w:hint="default" w:ascii="微软雅黑" w:hAnsi="微软雅黑" w:eastAsia="微软雅黑" w:cs="微软雅黑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2"/>
        </w:rPr>
        <w:t>非关系型数据库</w:t>
      </w:r>
      <w:r>
        <w:rPr>
          <w:rFonts w:hint="default" w:ascii="Calibri" w:hAnsi="Calibri" w:eastAsia="Calibri" w:cs="Calibri"/>
          <w:sz w:val="32"/>
        </w:rPr>
        <w:t>:</w:t>
      </w:r>
      <w:r>
        <w:rPr>
          <w:rFonts w:hint="default" w:ascii="微软雅黑" w:hAnsi="微软雅黑" w:eastAsia="微软雅黑" w:cs="微软雅黑"/>
          <w:spacing w:val="-2"/>
          <w:sz w:val="32"/>
        </w:rPr>
        <w:t>可以存储结构化数据</w:t>
      </w:r>
      <w:r>
        <w:rPr>
          <w:rFonts w:hint="default" w:ascii="Calibri" w:hAnsi="Calibri" w:eastAsia="Calibri" w:cs="Calibri"/>
          <w:spacing w:val="1"/>
          <w:sz w:val="32"/>
        </w:rPr>
        <w:t>,</w:t>
      </w:r>
      <w:r>
        <w:rPr>
          <w:rFonts w:hint="default" w:ascii="微软雅黑" w:hAnsi="微软雅黑" w:eastAsia="微软雅黑" w:cs="微软雅黑"/>
          <w:spacing w:val="-2"/>
          <w:sz w:val="32"/>
        </w:rPr>
        <w:t>非结</w:t>
      </w:r>
      <w:r>
        <w:rPr>
          <w:rFonts w:hint="default" w:ascii="微软雅黑" w:hAnsi="微软雅黑" w:eastAsia="微软雅黑" w:cs="微软雅黑"/>
          <w:spacing w:val="-1"/>
          <w:sz w:val="32"/>
        </w:rPr>
        <w:t>构</w:t>
      </w:r>
      <w:r>
        <w:rPr>
          <w:rFonts w:hint="default" w:ascii="微软雅黑" w:hAnsi="微软雅黑" w:eastAsia="微软雅黑" w:cs="微软雅黑"/>
          <w:spacing w:val="-2"/>
          <w:sz w:val="32"/>
        </w:rPr>
        <w:t>化数据</w:t>
      </w:r>
      <w:r>
        <w:rPr>
          <w:rFonts w:hint="default" w:ascii="Calibri" w:hAnsi="Calibri" w:eastAsia="Calibri" w:cs="Calibri"/>
          <w:sz w:val="32"/>
        </w:rPr>
        <w:t>.</w:t>
      </w:r>
    </w:p>
    <w:p>
      <w:pPr>
        <w:autoSpaceDE w:val="0"/>
        <w:autoSpaceDN w:val="0"/>
        <w:snapToGrid w:val="0"/>
        <w:spacing w:before="639" w:after="0" w:line="423" w:lineRule="exact"/>
        <w:ind w:left="21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2"/>
          <w:sz w:val="32"/>
        </w:rPr>
        <w:t>o</w:t>
      </w:r>
      <w:r>
        <w:rPr>
          <w:rFonts w:hint="default" w:ascii="微软雅黑" w:hAnsi="微软雅黑" w:eastAsia="微软雅黑" w:cs="微软雅黑"/>
          <w:sz w:val="32"/>
        </w:rPr>
        <w:t>r</w:t>
      </w:r>
      <w:r>
        <w:rPr>
          <w:rFonts w:hint="default" w:ascii="微软雅黑" w:hAnsi="微软雅黑" w:eastAsia="微软雅黑" w:cs="微软雅黑"/>
          <w:spacing w:val="-1"/>
          <w:sz w:val="32"/>
        </w:rPr>
        <w:t>a</w:t>
      </w:r>
      <w:r>
        <w:rPr>
          <w:rFonts w:hint="default" w:ascii="微软雅黑" w:hAnsi="微软雅黑" w:eastAsia="微软雅黑" w:cs="微软雅黑"/>
          <w:spacing w:val="-2"/>
          <w:sz w:val="32"/>
        </w:rPr>
        <w:t>c</w:t>
      </w:r>
      <w:r>
        <w:rPr>
          <w:rFonts w:hint="default" w:ascii="微软雅黑" w:hAnsi="微软雅黑" w:eastAsia="微软雅黑" w:cs="微软雅黑"/>
          <w:spacing w:val="-1"/>
          <w:sz w:val="32"/>
        </w:rPr>
        <w:t>l</w:t>
      </w:r>
      <w:r>
        <w:rPr>
          <w:rFonts w:hint="default" w:ascii="微软雅黑" w:hAnsi="微软雅黑" w:eastAsia="微软雅黑" w:cs="微软雅黑"/>
          <w:sz w:val="32"/>
        </w:rPr>
        <w:t>e</w:t>
      </w:r>
      <w:r>
        <w:rPr>
          <w:rFonts w:hint="default" w:ascii="微软雅黑" w:hAnsi="微软雅黑" w:eastAsia="微软雅黑" w:cs="微软雅黑"/>
          <w:spacing w:val="-3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2"/>
        </w:rPr>
        <w:t>mysql是典型的关系型数据库</w:t>
      </w:r>
      <w:r>
        <w:rPr>
          <w:rFonts w:hint="default" w:ascii="微软雅黑" w:hAnsi="微软雅黑" w:eastAsia="微软雅黑" w:cs="微软雅黑"/>
          <w:spacing w:val="-1"/>
          <w:sz w:val="32"/>
        </w:rPr>
        <w:t>,</w:t>
      </w:r>
      <w:r>
        <w:rPr>
          <w:rFonts w:hint="default" w:ascii="微软雅黑" w:hAnsi="微软雅黑" w:eastAsia="微软雅黑" w:cs="微软雅黑"/>
          <w:spacing w:val="-2"/>
          <w:sz w:val="32"/>
        </w:rPr>
        <w:t>表格</w:t>
      </w:r>
      <w:r>
        <w:rPr>
          <w:rFonts w:hint="default" w:ascii="微软雅黑" w:hAnsi="微软雅黑" w:eastAsia="微软雅黑" w:cs="微软雅黑"/>
          <w:spacing w:val="-1"/>
          <w:sz w:val="32"/>
        </w:rPr>
        <w:t>,字</w:t>
      </w:r>
      <w:r>
        <w:rPr>
          <w:rFonts w:hint="default" w:ascii="微软雅黑" w:hAnsi="微软雅黑" w:eastAsia="微软雅黑" w:cs="微软雅黑"/>
          <w:spacing w:val="-2"/>
          <w:sz w:val="32"/>
        </w:rPr>
        <w:t>段存</w:t>
      </w:r>
      <w:r>
        <w:rPr>
          <w:rFonts w:hint="default" w:ascii="微软雅黑" w:hAnsi="微软雅黑" w:eastAsia="微软雅黑" w:cs="微软雅黑"/>
          <w:sz w:val="32"/>
        </w:rPr>
        <w:t>储</w:t>
      </w:r>
    </w:p>
    <w:p>
      <w:pPr>
        <w:autoSpaceDE w:val="0"/>
        <w:autoSpaceDN w:val="0"/>
        <w:snapToGrid w:val="0"/>
        <w:spacing w:before="568" w:after="0" w:line="544" w:lineRule="exact"/>
        <w:ind w:left="2140" w:right="155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6"/>
          <w:sz w:val="32"/>
        </w:rPr>
        <w:t>m</w:t>
      </w:r>
      <w:r>
        <w:rPr>
          <w:rFonts w:hint="default" w:ascii="微软雅黑" w:hAnsi="微软雅黑" w:eastAsia="微软雅黑" w:cs="微软雅黑"/>
          <w:spacing w:val="-5"/>
          <w:sz w:val="32"/>
        </w:rPr>
        <w:t>o</w:t>
      </w:r>
      <w:r>
        <w:rPr>
          <w:rFonts w:hint="default" w:ascii="微软雅黑" w:hAnsi="微软雅黑" w:eastAsia="微软雅黑" w:cs="微软雅黑"/>
          <w:spacing w:val="-6"/>
          <w:sz w:val="32"/>
        </w:rPr>
        <w:t>ng</w:t>
      </w:r>
      <w:r>
        <w:rPr>
          <w:rFonts w:hint="default" w:ascii="微软雅黑" w:hAnsi="微软雅黑" w:eastAsia="微软雅黑" w:cs="微软雅黑"/>
          <w:spacing w:val="-4"/>
          <w:sz w:val="32"/>
        </w:rPr>
        <w:t>o</w:t>
      </w:r>
      <w:r>
        <w:rPr>
          <w:rFonts w:hint="default" w:ascii="微软雅黑" w:hAnsi="微软雅黑" w:eastAsia="微软雅黑" w:cs="微软雅黑"/>
          <w:spacing w:val="-6"/>
          <w:sz w:val="32"/>
        </w:rPr>
        <w:t>D</w:t>
      </w:r>
      <w:r>
        <w:rPr>
          <w:rFonts w:hint="default" w:ascii="微软雅黑" w:hAnsi="微软雅黑" w:eastAsia="微软雅黑" w:cs="微软雅黑"/>
          <w:spacing w:val="-3"/>
          <w:sz w:val="32"/>
        </w:rPr>
        <w:t>B</w:t>
      </w:r>
      <w:r>
        <w:rPr>
          <w:rFonts w:hint="default" w:ascii="微软雅黑" w:hAnsi="微软雅黑" w:eastAsia="微软雅黑" w:cs="微软雅黑"/>
          <w:spacing w:val="-4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5"/>
          <w:sz w:val="32"/>
        </w:rPr>
        <w:t>r</w:t>
      </w:r>
      <w:r>
        <w:rPr>
          <w:rFonts w:hint="default" w:ascii="微软雅黑" w:hAnsi="微软雅黑" w:eastAsia="微软雅黑" w:cs="微软雅黑"/>
          <w:spacing w:val="-4"/>
          <w:sz w:val="32"/>
        </w:rPr>
        <w:t>e</w:t>
      </w:r>
      <w:r>
        <w:rPr>
          <w:rFonts w:hint="default" w:ascii="微软雅黑" w:hAnsi="微软雅黑" w:eastAsia="微软雅黑" w:cs="微软雅黑"/>
          <w:spacing w:val="-5"/>
          <w:sz w:val="32"/>
        </w:rPr>
        <w:t>d</w:t>
      </w:r>
      <w:r>
        <w:rPr>
          <w:rFonts w:hint="default" w:ascii="微软雅黑" w:hAnsi="微软雅黑" w:eastAsia="微软雅黑" w:cs="微软雅黑"/>
          <w:spacing w:val="-3"/>
          <w:sz w:val="32"/>
        </w:rPr>
        <w:t>i</w:t>
      </w:r>
      <w:r>
        <w:rPr>
          <w:rFonts w:hint="default" w:ascii="微软雅黑" w:hAnsi="微软雅黑" w:eastAsia="微软雅黑" w:cs="微软雅黑"/>
          <w:spacing w:val="-4"/>
          <w:sz w:val="32"/>
        </w:rPr>
        <w:t>s</w:t>
      </w:r>
      <w:r>
        <w:rPr>
          <w:rFonts w:hint="default" w:ascii="微软雅黑" w:hAnsi="微软雅黑" w:eastAsia="微软雅黑" w:cs="微软雅黑"/>
          <w:spacing w:val="-2"/>
          <w:sz w:val="32"/>
        </w:rPr>
        <w:t>:</w:t>
      </w:r>
      <w:r>
        <w:rPr>
          <w:rFonts w:hint="default" w:ascii="微软雅黑" w:hAnsi="微软雅黑" w:eastAsia="微软雅黑" w:cs="微软雅黑"/>
          <w:spacing w:val="-4"/>
          <w:sz w:val="32"/>
        </w:rPr>
        <w:t>k</w:t>
      </w:r>
      <w:r>
        <w:rPr>
          <w:rFonts w:hint="default" w:ascii="微软雅黑" w:hAnsi="微软雅黑" w:eastAsia="微软雅黑" w:cs="微软雅黑"/>
          <w:spacing w:val="-5"/>
          <w:sz w:val="32"/>
        </w:rPr>
        <w:t>ey</w:t>
      </w:r>
      <w:r>
        <w:rPr>
          <w:rFonts w:hint="default" w:ascii="微软雅黑" w:hAnsi="微软雅黑" w:eastAsia="微软雅黑" w:cs="微软雅黑"/>
          <w:spacing w:val="-2"/>
          <w:sz w:val="32"/>
        </w:rPr>
        <w:t>-</w:t>
      </w:r>
      <w:r>
        <w:rPr>
          <w:rFonts w:hint="default" w:ascii="微软雅黑" w:hAnsi="微软雅黑" w:eastAsia="微软雅黑" w:cs="微软雅黑"/>
          <w:spacing w:val="-4"/>
          <w:sz w:val="32"/>
        </w:rPr>
        <w:t>v</w:t>
      </w:r>
      <w:r>
        <w:rPr>
          <w:rFonts w:hint="default" w:ascii="微软雅黑" w:hAnsi="微软雅黑" w:eastAsia="微软雅黑" w:cs="微软雅黑"/>
          <w:spacing w:val="-2"/>
          <w:sz w:val="32"/>
        </w:rPr>
        <w:t>a</w:t>
      </w:r>
      <w:r>
        <w:rPr>
          <w:rFonts w:hint="default" w:ascii="微软雅黑" w:hAnsi="微软雅黑" w:eastAsia="微软雅黑" w:cs="微软雅黑"/>
          <w:spacing w:val="-3"/>
          <w:sz w:val="32"/>
        </w:rPr>
        <w:t>l</w:t>
      </w:r>
      <w:r>
        <w:rPr>
          <w:rFonts w:hint="default" w:ascii="微软雅黑" w:hAnsi="微软雅黑" w:eastAsia="微软雅黑" w:cs="微软雅黑"/>
          <w:spacing w:val="-5"/>
          <w:sz w:val="32"/>
        </w:rPr>
        <w:t>u</w:t>
      </w:r>
      <w:r>
        <w:rPr>
          <w:rFonts w:hint="default" w:ascii="微软雅黑" w:hAnsi="微软雅黑" w:eastAsia="微软雅黑" w:cs="微软雅黑"/>
          <w:spacing w:val="-4"/>
          <w:sz w:val="32"/>
        </w:rPr>
        <w:t>e</w:t>
      </w:r>
      <w:r>
        <w:rPr>
          <w:rFonts w:hint="default" w:ascii="微软雅黑" w:hAnsi="微软雅黑" w:eastAsia="微软雅黑" w:cs="微软雅黑"/>
          <w:spacing w:val="-5"/>
          <w:sz w:val="32"/>
        </w:rPr>
        <w:t>(</w:t>
      </w:r>
      <w:r>
        <w:rPr>
          <w:rFonts w:hint="default" w:ascii="微软雅黑" w:hAnsi="微软雅黑" w:eastAsia="微软雅黑" w:cs="微软雅黑"/>
          <w:spacing w:val="-4"/>
          <w:sz w:val="32"/>
        </w:rPr>
        <w:t>k</w:t>
      </w:r>
      <w:r>
        <w:rPr>
          <w:rFonts w:hint="default" w:ascii="微软雅黑" w:hAnsi="微软雅黑" w:eastAsia="微软雅黑" w:cs="微软雅黑"/>
          <w:spacing w:val="-3"/>
          <w:sz w:val="32"/>
        </w:rPr>
        <w:t>e</w:t>
      </w:r>
      <w:r>
        <w:rPr>
          <w:rFonts w:hint="default" w:ascii="微软雅黑" w:hAnsi="微软雅黑" w:eastAsia="微软雅黑" w:cs="微软雅黑"/>
          <w:spacing w:val="-6"/>
          <w:sz w:val="32"/>
        </w:rPr>
        <w:t>y</w:t>
      </w:r>
      <w:r>
        <w:rPr>
          <w:rFonts w:hint="default" w:ascii="微软雅黑" w:hAnsi="微软雅黑" w:eastAsia="微软雅黑" w:cs="微软雅黑"/>
          <w:spacing w:val="-4"/>
          <w:sz w:val="32"/>
        </w:rPr>
        <w:t>值</w:t>
      </w:r>
      <w:r>
        <w:rPr>
          <w:rFonts w:hint="default" w:ascii="微软雅黑" w:hAnsi="微软雅黑" w:eastAsia="微软雅黑" w:cs="微软雅黑"/>
          <w:spacing w:val="-3"/>
          <w:sz w:val="32"/>
        </w:rPr>
        <w:t>可</w:t>
      </w:r>
      <w:r>
        <w:rPr>
          <w:rFonts w:hint="default" w:ascii="微软雅黑" w:hAnsi="微软雅黑" w:eastAsia="微软雅黑" w:cs="微软雅黑"/>
          <w:spacing w:val="-4"/>
          <w:sz w:val="32"/>
        </w:rPr>
        <w:t>以形</w:t>
      </w:r>
      <w:r>
        <w:rPr>
          <w:rFonts w:hint="default" w:ascii="微软雅黑" w:hAnsi="微软雅黑" w:eastAsia="微软雅黑" w:cs="微软雅黑"/>
          <w:spacing w:val="-3"/>
          <w:sz w:val="32"/>
        </w:rPr>
        <w:t>成</w:t>
      </w:r>
      <w:r>
        <w:rPr>
          <w:rFonts w:hint="default" w:ascii="微软雅黑" w:hAnsi="微软雅黑" w:eastAsia="微软雅黑" w:cs="微软雅黑"/>
          <w:spacing w:val="-4"/>
          <w:sz w:val="32"/>
        </w:rPr>
        <w:t>一种</w:t>
      </w:r>
      <w:r>
        <w:rPr>
          <w:rFonts w:hint="default" w:ascii="微软雅黑" w:hAnsi="微软雅黑" w:eastAsia="微软雅黑" w:cs="微软雅黑"/>
          <w:spacing w:val="-3"/>
          <w:sz w:val="32"/>
        </w:rPr>
        <w:t>自</w:t>
      </w:r>
      <w:r>
        <w:rPr>
          <w:rFonts w:hint="default" w:ascii="微软雅黑" w:hAnsi="微软雅黑" w:eastAsia="微软雅黑" w:cs="微软雅黑"/>
          <w:spacing w:val="-4"/>
          <w:sz w:val="32"/>
        </w:rPr>
        <w:t>定义</w:t>
      </w:r>
      <w:r>
        <w:rPr>
          <w:rFonts w:hint="default" w:ascii="微软雅黑" w:hAnsi="微软雅黑" w:eastAsia="微软雅黑" w:cs="微软雅黑"/>
          <w:spacing w:val="-2"/>
          <w:sz w:val="32"/>
        </w:rPr>
        <w:t>的</w:t>
      </w:r>
      <w:r>
        <w:rPr>
          <w:rFonts w:hint="default" w:ascii="微软雅黑" w:hAnsi="微软雅黑" w:eastAsia="微软雅黑" w:cs="微软雅黑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2"/>
        </w:rPr>
        <w:t>逻辑</w:t>
      </w:r>
      <w:r>
        <w:rPr>
          <w:rFonts w:hint="default" w:ascii="微软雅黑" w:hAnsi="微软雅黑" w:eastAsia="微软雅黑" w:cs="微软雅黑"/>
          <w:spacing w:val="-1"/>
          <w:sz w:val="32"/>
        </w:rPr>
        <w:t>,</w:t>
      </w:r>
      <w:r>
        <w:rPr>
          <w:rFonts w:hint="default" w:ascii="微软雅黑" w:hAnsi="微软雅黑" w:eastAsia="微软雅黑" w:cs="微软雅黑"/>
          <w:spacing w:val="-2"/>
          <w:sz w:val="32"/>
        </w:rPr>
        <w:t>存</w:t>
      </w:r>
      <w:r>
        <w:rPr>
          <w:rFonts w:hint="default" w:ascii="微软雅黑" w:hAnsi="微软雅黑" w:eastAsia="微软雅黑" w:cs="微软雅黑"/>
          <w:spacing w:val="-1"/>
          <w:sz w:val="32"/>
        </w:rPr>
        <w:t>,</w:t>
      </w:r>
      <w:r>
        <w:rPr>
          <w:rFonts w:hint="default" w:ascii="微软雅黑" w:hAnsi="微软雅黑" w:eastAsia="微软雅黑" w:cs="微软雅黑"/>
          <w:spacing w:val="-2"/>
          <w:sz w:val="32"/>
        </w:rPr>
        <w:t>取</w:t>
      </w:r>
      <w:r>
        <w:rPr>
          <w:rFonts w:hint="default" w:ascii="微软雅黑" w:hAnsi="微软雅黑" w:eastAsia="微软雅黑" w:cs="微软雅黑"/>
          <w:sz w:val="32"/>
        </w:rPr>
        <w:t>)</w:t>
      </w:r>
    </w:p>
    <w:p>
      <w:pPr>
        <w:autoSpaceDE w:val="0"/>
        <w:autoSpaceDN w:val="0"/>
        <w:snapToGrid w:val="0"/>
        <w:spacing w:before="640" w:after="0" w:line="423" w:lineRule="exact"/>
        <w:ind w:left="1605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2"/>
          <w:sz w:val="32"/>
        </w:rPr>
        <w:t>可持久化</w:t>
      </w:r>
      <w:r>
        <w:rPr>
          <w:rFonts w:hint="default" w:ascii="微软雅黑" w:hAnsi="微软雅黑" w:eastAsia="微软雅黑" w:cs="微软雅黑"/>
          <w:sz w:val="32"/>
        </w:rPr>
        <w:t>:</w:t>
      </w:r>
    </w:p>
    <w:p>
      <w:pPr>
        <w:autoSpaceDE w:val="0"/>
        <w:autoSpaceDN w:val="0"/>
        <w:snapToGrid w:val="0"/>
        <w:spacing w:before="121" w:after="0" w:line="423" w:lineRule="exact"/>
        <w:ind w:left="21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2"/>
          <w:sz w:val="32"/>
        </w:rPr>
        <w:t>re</w:t>
      </w:r>
      <w:r>
        <w:rPr>
          <w:rFonts w:hint="default" w:ascii="微软雅黑" w:hAnsi="微软雅黑" w:eastAsia="微软雅黑" w:cs="微软雅黑"/>
          <w:spacing w:val="-3"/>
          <w:sz w:val="32"/>
        </w:rPr>
        <w:t>d</w:t>
      </w:r>
      <w:r>
        <w:rPr>
          <w:rFonts w:hint="default" w:ascii="微软雅黑" w:hAnsi="微软雅黑" w:eastAsia="微软雅黑" w:cs="微软雅黑"/>
          <w:spacing w:val="-1"/>
          <w:sz w:val="32"/>
        </w:rPr>
        <w:t>i</w:t>
      </w:r>
      <w:r>
        <w:rPr>
          <w:rFonts w:hint="default" w:ascii="微软雅黑" w:hAnsi="微软雅黑" w:eastAsia="微软雅黑" w:cs="微软雅黑"/>
          <w:spacing w:val="-2"/>
          <w:sz w:val="32"/>
        </w:rPr>
        <w:t>s之前</w:t>
      </w:r>
      <w:r>
        <w:rPr>
          <w:rFonts w:hint="default" w:ascii="微软雅黑" w:hAnsi="微软雅黑" w:eastAsia="微软雅黑" w:cs="微软雅黑"/>
          <w:spacing w:val="-1"/>
          <w:sz w:val="32"/>
        </w:rPr>
        <w:t>,</w:t>
      </w:r>
      <w:r>
        <w:rPr>
          <w:rFonts w:hint="default" w:ascii="微软雅黑" w:hAnsi="微软雅黑" w:eastAsia="微软雅黑" w:cs="微软雅黑"/>
          <w:spacing w:val="-3"/>
          <w:sz w:val="32"/>
        </w:rPr>
        <w:t>m</w:t>
      </w:r>
      <w:r>
        <w:rPr>
          <w:rFonts w:hint="default" w:ascii="微软雅黑" w:hAnsi="微软雅黑" w:eastAsia="微软雅黑" w:cs="微软雅黑"/>
          <w:spacing w:val="-2"/>
          <w:sz w:val="32"/>
        </w:rPr>
        <w:t>e</w:t>
      </w:r>
      <w:r>
        <w:rPr>
          <w:rFonts w:hint="default" w:ascii="微软雅黑" w:hAnsi="微软雅黑" w:eastAsia="微软雅黑" w:cs="微软雅黑"/>
          <w:spacing w:val="-4"/>
          <w:sz w:val="32"/>
        </w:rPr>
        <w:t>m</w:t>
      </w:r>
      <w:r>
        <w:rPr>
          <w:rFonts w:hint="default" w:ascii="微软雅黑" w:hAnsi="微软雅黑" w:eastAsia="微软雅黑" w:cs="微软雅黑"/>
          <w:spacing w:val="-1"/>
          <w:sz w:val="32"/>
        </w:rPr>
        <w:t>o</w:t>
      </w:r>
      <w:r>
        <w:rPr>
          <w:rFonts w:hint="default" w:ascii="微软雅黑" w:hAnsi="微软雅黑" w:eastAsia="微软雅黑" w:cs="微软雅黑"/>
          <w:spacing w:val="-2"/>
          <w:sz w:val="32"/>
        </w:rPr>
        <w:t>ry</w:t>
      </w:r>
      <w:r>
        <w:rPr>
          <w:rFonts w:hint="default" w:ascii="微软雅黑" w:hAnsi="微软雅黑" w:eastAsia="微软雅黑" w:cs="微软雅黑"/>
          <w:spacing w:val="-3"/>
          <w:sz w:val="32"/>
        </w:rPr>
        <w:t>C</w:t>
      </w:r>
      <w:r>
        <w:rPr>
          <w:rFonts w:hint="default" w:ascii="微软雅黑" w:hAnsi="微软雅黑" w:eastAsia="微软雅黑" w:cs="微软雅黑"/>
          <w:sz w:val="32"/>
        </w:rPr>
        <w:t>a</w:t>
      </w:r>
      <w:r>
        <w:rPr>
          <w:rFonts w:hint="default" w:ascii="微软雅黑" w:hAnsi="微软雅黑" w:eastAsia="微软雅黑" w:cs="微软雅黑"/>
          <w:spacing w:val="-1"/>
          <w:sz w:val="32"/>
        </w:rPr>
        <w:t>c</w:t>
      </w:r>
      <w:r>
        <w:rPr>
          <w:rFonts w:hint="default" w:ascii="微软雅黑" w:hAnsi="微软雅黑" w:eastAsia="微软雅黑" w:cs="微软雅黑"/>
          <w:spacing w:val="-3"/>
          <w:sz w:val="32"/>
        </w:rPr>
        <w:t>h</w:t>
      </w:r>
      <w:r>
        <w:rPr>
          <w:rFonts w:hint="default" w:ascii="微软雅黑" w:hAnsi="微软雅黑" w:eastAsia="微软雅黑" w:cs="微软雅黑"/>
          <w:spacing w:val="-2"/>
          <w:sz w:val="32"/>
        </w:rPr>
        <w:t>e</w:t>
      </w:r>
      <w:r>
        <w:rPr>
          <w:rFonts w:hint="default" w:ascii="微软雅黑" w:hAnsi="微软雅黑" w:eastAsia="微软雅黑" w:cs="微软雅黑"/>
          <w:spacing w:val="-1"/>
          <w:sz w:val="32"/>
        </w:rPr>
        <w:t>,</w:t>
      </w:r>
      <w:r>
        <w:rPr>
          <w:rFonts w:hint="default" w:ascii="微软雅黑" w:hAnsi="微软雅黑" w:eastAsia="微软雅黑" w:cs="微软雅黑"/>
          <w:spacing w:val="-2"/>
          <w:sz w:val="32"/>
        </w:rPr>
        <w:t>分布式高可</w:t>
      </w:r>
      <w:r>
        <w:rPr>
          <w:rFonts w:hint="default" w:ascii="微软雅黑" w:hAnsi="微软雅黑" w:eastAsia="微软雅黑" w:cs="微软雅黑"/>
          <w:spacing w:val="-1"/>
          <w:sz w:val="32"/>
        </w:rPr>
        <w:t>用</w:t>
      </w:r>
      <w:r>
        <w:rPr>
          <w:rFonts w:hint="default" w:ascii="微软雅黑" w:hAnsi="微软雅黑" w:eastAsia="微软雅黑" w:cs="微软雅黑"/>
          <w:spacing w:val="-2"/>
          <w:sz w:val="32"/>
        </w:rPr>
        <w:t>的缓</w:t>
      </w:r>
      <w:r>
        <w:rPr>
          <w:rFonts w:hint="default" w:ascii="微软雅黑" w:hAnsi="微软雅黑" w:eastAsia="微软雅黑" w:cs="微软雅黑"/>
          <w:spacing w:val="-1"/>
          <w:sz w:val="32"/>
        </w:rPr>
        <w:t>存</w:t>
      </w:r>
      <w:r>
        <w:rPr>
          <w:rFonts w:hint="default" w:ascii="微软雅黑" w:hAnsi="微软雅黑" w:eastAsia="微软雅黑" w:cs="微软雅黑"/>
          <w:spacing w:val="-2"/>
          <w:sz w:val="32"/>
        </w:rPr>
        <w:t>技</w:t>
      </w:r>
      <w:r>
        <w:rPr>
          <w:rFonts w:hint="default" w:ascii="微软雅黑" w:hAnsi="微软雅黑" w:eastAsia="微软雅黑" w:cs="微软雅黑"/>
          <w:spacing w:val="-1"/>
          <w:sz w:val="32"/>
        </w:rPr>
        <w:t>术</w:t>
      </w:r>
      <w:r>
        <w:rPr>
          <w:rFonts w:hint="default" w:ascii="微软雅黑" w:hAnsi="微软雅黑" w:eastAsia="微软雅黑" w:cs="微软雅黑"/>
          <w:sz w:val="32"/>
        </w:rPr>
        <w:t>.</w:t>
      </w:r>
    </w:p>
    <w:p>
      <w:pPr>
        <w:autoSpaceDE w:val="0"/>
        <w:autoSpaceDN w:val="0"/>
        <w:snapToGrid w:val="0"/>
        <w:spacing w:before="24" w:after="0" w:line="544" w:lineRule="exact"/>
        <w:ind w:left="2140" w:right="76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5"/>
          <w:sz w:val="32"/>
        </w:rPr>
        <w:t>与</w:t>
      </w:r>
      <w:r>
        <w:rPr>
          <w:rFonts w:hint="default" w:ascii="微软雅黑" w:hAnsi="微软雅黑" w:eastAsia="微软雅黑" w:cs="微软雅黑"/>
          <w:spacing w:val="-3"/>
          <w:sz w:val="32"/>
        </w:rPr>
        <w:t>r</w:t>
      </w:r>
      <w:r>
        <w:rPr>
          <w:rFonts w:hint="default" w:ascii="微软雅黑" w:hAnsi="微软雅黑" w:eastAsia="微软雅黑" w:cs="微软雅黑"/>
          <w:spacing w:val="-4"/>
          <w:sz w:val="32"/>
        </w:rPr>
        <w:t>edi</w:t>
      </w:r>
      <w:r>
        <w:rPr>
          <w:rFonts w:hint="default" w:ascii="微软雅黑" w:hAnsi="微软雅黑" w:eastAsia="微软雅黑" w:cs="微软雅黑"/>
          <w:spacing w:val="-3"/>
          <w:sz w:val="32"/>
        </w:rPr>
        <w:t>s</w:t>
      </w:r>
      <w:r>
        <w:rPr>
          <w:rFonts w:hint="default" w:ascii="微软雅黑" w:hAnsi="微软雅黑" w:eastAsia="微软雅黑" w:cs="微软雅黑"/>
          <w:spacing w:val="-4"/>
          <w:sz w:val="32"/>
        </w:rPr>
        <w:t>的区别</w:t>
      </w:r>
      <w:r>
        <w:rPr>
          <w:rFonts w:hint="default" w:ascii="微软雅黑" w:hAnsi="微软雅黑" w:eastAsia="微软雅黑" w:cs="微软雅黑"/>
          <w:spacing w:val="-3"/>
          <w:sz w:val="32"/>
        </w:rPr>
        <w:t>:</w:t>
      </w:r>
      <w:r>
        <w:rPr>
          <w:rFonts w:hint="default" w:ascii="微软雅黑" w:hAnsi="微软雅黑" w:eastAsia="微软雅黑" w:cs="微软雅黑"/>
          <w:spacing w:val="-4"/>
          <w:sz w:val="32"/>
        </w:rPr>
        <w:t>数据结构没有</w:t>
      </w:r>
      <w:r>
        <w:rPr>
          <w:rFonts w:hint="default" w:ascii="微软雅黑" w:hAnsi="微软雅黑" w:eastAsia="微软雅黑" w:cs="微软雅黑"/>
          <w:spacing w:val="-3"/>
          <w:sz w:val="32"/>
        </w:rPr>
        <w:t>r</w:t>
      </w:r>
      <w:r>
        <w:rPr>
          <w:rFonts w:hint="default" w:ascii="微软雅黑" w:hAnsi="微软雅黑" w:eastAsia="微软雅黑" w:cs="微软雅黑"/>
          <w:spacing w:val="-4"/>
          <w:sz w:val="32"/>
        </w:rPr>
        <w:t>e</w:t>
      </w:r>
      <w:r>
        <w:rPr>
          <w:rFonts w:hint="default" w:ascii="微软雅黑" w:hAnsi="微软雅黑" w:eastAsia="微软雅黑" w:cs="微软雅黑"/>
          <w:spacing w:val="-3"/>
          <w:sz w:val="32"/>
        </w:rPr>
        <w:t>di</w:t>
      </w:r>
      <w:r>
        <w:rPr>
          <w:rFonts w:hint="default" w:ascii="微软雅黑" w:hAnsi="微软雅黑" w:eastAsia="微软雅黑" w:cs="微软雅黑"/>
          <w:spacing w:val="-4"/>
          <w:sz w:val="32"/>
        </w:rPr>
        <w:t>s丰富</w:t>
      </w:r>
      <w:r>
        <w:rPr>
          <w:rFonts w:hint="default" w:ascii="微软雅黑" w:hAnsi="微软雅黑" w:eastAsia="微软雅黑" w:cs="微软雅黑"/>
          <w:spacing w:val="-3"/>
          <w:sz w:val="32"/>
        </w:rPr>
        <w:t>,</w:t>
      </w:r>
      <w:r>
        <w:rPr>
          <w:rFonts w:hint="default" w:ascii="微软雅黑" w:hAnsi="微软雅黑" w:eastAsia="微软雅黑" w:cs="微软雅黑"/>
          <w:spacing w:val="-4"/>
          <w:sz w:val="32"/>
        </w:rPr>
        <w:t>S</w:t>
      </w:r>
      <w:r>
        <w:rPr>
          <w:rFonts w:hint="default" w:ascii="微软雅黑" w:hAnsi="微软雅黑" w:eastAsia="微软雅黑" w:cs="微软雅黑"/>
          <w:spacing w:val="-2"/>
          <w:sz w:val="32"/>
        </w:rPr>
        <w:t>t</w:t>
      </w:r>
      <w:r>
        <w:rPr>
          <w:rFonts w:hint="default" w:ascii="微软雅黑" w:hAnsi="微软雅黑" w:eastAsia="微软雅黑" w:cs="微软雅黑"/>
          <w:spacing w:val="-3"/>
          <w:sz w:val="32"/>
        </w:rPr>
        <w:t>ri</w:t>
      </w:r>
      <w:r>
        <w:rPr>
          <w:rFonts w:hint="default" w:ascii="微软雅黑" w:hAnsi="微软雅黑" w:eastAsia="微软雅黑" w:cs="微软雅黑"/>
          <w:spacing w:val="-2"/>
          <w:sz w:val="32"/>
        </w:rPr>
        <w:t>n</w:t>
      </w:r>
      <w:r>
        <w:rPr>
          <w:rFonts w:hint="default" w:ascii="微软雅黑" w:hAnsi="微软雅黑" w:eastAsia="微软雅黑" w:cs="微软雅黑"/>
          <w:spacing w:val="-4"/>
          <w:sz w:val="32"/>
        </w:rPr>
        <w:t>g</w:t>
      </w:r>
      <w:r>
        <w:rPr>
          <w:rFonts w:hint="default" w:ascii="微软雅黑" w:hAnsi="微软雅黑" w:eastAsia="微软雅黑" w:cs="微软雅黑"/>
          <w:spacing w:val="-3"/>
          <w:sz w:val="32"/>
        </w:rPr>
        <w:t>,r</w:t>
      </w:r>
      <w:r>
        <w:rPr>
          <w:rFonts w:hint="default" w:ascii="微软雅黑" w:hAnsi="微软雅黑" w:eastAsia="微软雅黑" w:cs="微软雅黑"/>
          <w:spacing w:val="-2"/>
          <w:sz w:val="32"/>
        </w:rPr>
        <w:t>e</w:t>
      </w:r>
      <w:r>
        <w:rPr>
          <w:rFonts w:hint="default" w:ascii="微软雅黑" w:hAnsi="微软雅黑" w:eastAsia="微软雅黑" w:cs="微软雅黑"/>
          <w:spacing w:val="-4"/>
          <w:sz w:val="32"/>
        </w:rPr>
        <w:t>dis</w:t>
      </w:r>
      <w:r>
        <w:rPr>
          <w:rFonts w:hint="default" w:ascii="微软雅黑" w:hAnsi="微软雅黑" w:eastAsia="微软雅黑" w:cs="微软雅黑"/>
          <w:spacing w:val="-3"/>
          <w:sz w:val="32"/>
        </w:rPr>
        <w:t>具</w:t>
      </w:r>
      <w:r>
        <w:rPr>
          <w:rFonts w:hint="default" w:ascii="微软雅黑" w:hAnsi="微软雅黑" w:eastAsia="微软雅黑" w:cs="微软雅黑"/>
          <w:spacing w:val="-4"/>
          <w:sz w:val="32"/>
        </w:rPr>
        <w:t>备</w:t>
      </w:r>
      <w:r>
        <w:rPr>
          <w:rFonts w:hint="default" w:ascii="微软雅黑" w:hAnsi="微软雅黑" w:eastAsia="微软雅黑" w:cs="微软雅黑"/>
          <w:spacing w:val="-2"/>
          <w:sz w:val="32"/>
        </w:rPr>
        <w:t>五</w:t>
      </w:r>
      <w:r>
        <w:rPr>
          <w:rFonts w:hint="default" w:ascii="微软雅黑" w:hAnsi="微软雅黑" w:eastAsia="微软雅黑" w:cs="微软雅黑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2"/>
        </w:rPr>
        <w:t>种S</w:t>
      </w:r>
      <w:r>
        <w:rPr>
          <w:rFonts w:hint="default" w:ascii="微软雅黑" w:hAnsi="微软雅黑" w:eastAsia="微软雅黑" w:cs="微软雅黑"/>
          <w:sz w:val="32"/>
        </w:rPr>
        <w:t>t</w:t>
      </w:r>
      <w:r>
        <w:rPr>
          <w:rFonts w:hint="default" w:ascii="微软雅黑" w:hAnsi="微软雅黑" w:eastAsia="微软雅黑" w:cs="微软雅黑"/>
          <w:spacing w:val="-1"/>
          <w:sz w:val="32"/>
        </w:rPr>
        <w:t>ri</w:t>
      </w:r>
      <w:r>
        <w:rPr>
          <w:rFonts w:hint="default" w:ascii="微软雅黑" w:hAnsi="微软雅黑" w:eastAsia="微软雅黑" w:cs="微软雅黑"/>
          <w:spacing w:val="-2"/>
          <w:sz w:val="32"/>
        </w:rPr>
        <w:t>ng</w:t>
      </w:r>
      <w:r>
        <w:rPr>
          <w:rFonts w:hint="default" w:ascii="微软雅黑" w:hAnsi="微软雅黑" w:eastAsia="微软雅黑" w:cs="微软雅黑"/>
          <w:spacing w:val="-1"/>
          <w:sz w:val="32"/>
        </w:rPr>
        <w:t>,</w:t>
      </w:r>
      <w:r>
        <w:rPr>
          <w:rFonts w:hint="default" w:ascii="微软雅黑" w:hAnsi="微软雅黑" w:eastAsia="微软雅黑" w:cs="微软雅黑"/>
          <w:spacing w:val="-2"/>
          <w:sz w:val="32"/>
        </w:rPr>
        <w:t>h</w:t>
      </w:r>
      <w:r>
        <w:rPr>
          <w:rFonts w:hint="default" w:ascii="微软雅黑" w:hAnsi="微软雅黑" w:eastAsia="微软雅黑" w:cs="微软雅黑"/>
          <w:spacing w:val="-1"/>
          <w:sz w:val="32"/>
        </w:rPr>
        <w:t>a</w:t>
      </w:r>
      <w:r>
        <w:rPr>
          <w:rFonts w:hint="default" w:ascii="微软雅黑" w:hAnsi="微软雅黑" w:eastAsia="微软雅黑" w:cs="微软雅黑"/>
          <w:spacing w:val="-2"/>
          <w:sz w:val="32"/>
        </w:rPr>
        <w:t>sh</w:t>
      </w:r>
      <w:r>
        <w:rPr>
          <w:rFonts w:hint="default" w:ascii="微软雅黑" w:hAnsi="微软雅黑" w:eastAsia="微软雅黑" w:cs="微软雅黑"/>
          <w:sz w:val="32"/>
        </w:rPr>
        <w:t>,</w:t>
      </w:r>
      <w:r>
        <w:rPr>
          <w:rFonts w:hint="default" w:ascii="微软雅黑" w:hAnsi="微软雅黑" w:eastAsia="微软雅黑" w:cs="微软雅黑"/>
          <w:spacing w:val="-1"/>
          <w:sz w:val="32"/>
        </w:rPr>
        <w:t>l</w:t>
      </w:r>
      <w:r>
        <w:rPr>
          <w:rFonts w:hint="default" w:ascii="微软雅黑" w:hAnsi="微软雅黑" w:eastAsia="微软雅黑" w:cs="微软雅黑"/>
          <w:spacing w:val="-2"/>
          <w:sz w:val="32"/>
        </w:rPr>
        <w:t>is</w:t>
      </w:r>
      <w:r>
        <w:rPr>
          <w:rFonts w:hint="default" w:ascii="微软雅黑" w:hAnsi="微软雅黑" w:eastAsia="微软雅黑" w:cs="微软雅黑"/>
          <w:sz w:val="32"/>
        </w:rPr>
        <w:t>t</w:t>
      </w:r>
      <w:r>
        <w:rPr>
          <w:rFonts w:hint="default" w:ascii="微软雅黑" w:hAnsi="微软雅黑" w:eastAsia="微软雅黑" w:cs="微软雅黑"/>
          <w:spacing w:val="-1"/>
          <w:sz w:val="32"/>
        </w:rPr>
        <w:t>,s</w:t>
      </w:r>
      <w:r>
        <w:rPr>
          <w:rFonts w:hint="default" w:ascii="微软雅黑" w:hAnsi="微软雅黑" w:eastAsia="微软雅黑" w:cs="微软雅黑"/>
          <w:spacing w:val="-2"/>
          <w:sz w:val="32"/>
        </w:rPr>
        <w:t>e</w:t>
      </w:r>
      <w:r>
        <w:rPr>
          <w:rFonts w:hint="default" w:ascii="微软雅黑" w:hAnsi="微软雅黑" w:eastAsia="微软雅黑" w:cs="微软雅黑"/>
          <w:spacing w:val="-1"/>
          <w:sz w:val="32"/>
        </w:rPr>
        <w:t>t,</w:t>
      </w:r>
      <w:r>
        <w:rPr>
          <w:rFonts w:hint="default" w:ascii="微软雅黑" w:hAnsi="微软雅黑" w:eastAsia="微软雅黑" w:cs="微软雅黑"/>
          <w:spacing w:val="-2"/>
          <w:sz w:val="32"/>
        </w:rPr>
        <w:t>zse</w:t>
      </w:r>
      <w:r>
        <w:rPr>
          <w:rFonts w:hint="default" w:ascii="微软雅黑" w:hAnsi="微软雅黑" w:eastAsia="微软雅黑" w:cs="微软雅黑"/>
          <w:sz w:val="32"/>
        </w:rPr>
        <w:t>t</w:t>
      </w:r>
    </w:p>
    <w:p>
      <w:pPr>
        <w:autoSpaceDE w:val="0"/>
        <w:autoSpaceDN w:val="0"/>
        <w:snapToGrid w:val="0"/>
        <w:spacing w:before="0" w:after="0" w:line="544" w:lineRule="exact"/>
        <w:ind w:left="2140" w:right="102" w:firstLine="0"/>
        <w:jc w:val="both"/>
        <w:textAlignment w:val="auto"/>
        <w:rPr>
          <w:rFonts w:hint="default" w:ascii="微软雅黑" w:hAnsi="微软雅黑" w:eastAsia="微软雅黑" w:cs="微软雅黑"/>
          <w:color w:val="FF0000"/>
          <w:sz w:val="32"/>
        </w:rPr>
      </w:pPr>
      <w:r>
        <w:rPr>
          <w:rFonts w:hint="default" w:ascii="微软雅黑" w:hAnsi="微软雅黑" w:eastAsia="微软雅黑" w:cs="微软雅黑"/>
          <w:spacing w:val="-6"/>
          <w:sz w:val="32"/>
        </w:rPr>
        <w:t>m</w:t>
      </w:r>
      <w:r>
        <w:rPr>
          <w:rFonts w:hint="default" w:ascii="微软雅黑" w:hAnsi="微软雅黑" w:eastAsia="微软雅黑" w:cs="微软雅黑"/>
          <w:spacing w:val="-4"/>
          <w:sz w:val="32"/>
        </w:rPr>
        <w:t>o</w:t>
      </w:r>
      <w:r>
        <w:rPr>
          <w:rFonts w:hint="default" w:ascii="微软雅黑" w:hAnsi="微软雅黑" w:eastAsia="微软雅黑" w:cs="微软雅黑"/>
          <w:spacing w:val="-6"/>
          <w:sz w:val="32"/>
        </w:rPr>
        <w:t>m</w:t>
      </w:r>
      <w:r>
        <w:rPr>
          <w:rFonts w:hint="default" w:ascii="微软雅黑" w:hAnsi="微软雅黑" w:eastAsia="微软雅黑" w:cs="微软雅黑"/>
          <w:spacing w:val="-4"/>
          <w:sz w:val="32"/>
        </w:rPr>
        <w:t>or</w:t>
      </w:r>
      <w:r>
        <w:rPr>
          <w:rFonts w:hint="default" w:ascii="微软雅黑" w:hAnsi="微软雅黑" w:eastAsia="微软雅黑" w:cs="微软雅黑"/>
          <w:spacing w:val="-5"/>
          <w:sz w:val="32"/>
        </w:rPr>
        <w:t>yC</w:t>
      </w:r>
      <w:r>
        <w:rPr>
          <w:rFonts w:hint="default" w:ascii="微软雅黑" w:hAnsi="微软雅黑" w:eastAsia="微软雅黑" w:cs="微软雅黑"/>
          <w:spacing w:val="-3"/>
          <w:sz w:val="32"/>
        </w:rPr>
        <w:t>a</w:t>
      </w:r>
      <w:r>
        <w:rPr>
          <w:rFonts w:hint="default" w:ascii="微软雅黑" w:hAnsi="微软雅黑" w:eastAsia="微软雅黑" w:cs="微软雅黑"/>
          <w:spacing w:val="-4"/>
          <w:sz w:val="32"/>
        </w:rPr>
        <w:t>ch</w:t>
      </w:r>
      <w:r>
        <w:rPr>
          <w:rFonts w:hint="default" w:ascii="微软雅黑" w:hAnsi="微软雅黑" w:eastAsia="微软雅黑" w:cs="微软雅黑"/>
          <w:spacing w:val="-3"/>
          <w:sz w:val="32"/>
        </w:rPr>
        <w:t>e</w:t>
      </w:r>
      <w:r>
        <w:rPr>
          <w:rFonts w:hint="default" w:ascii="微软雅黑" w:hAnsi="微软雅黑" w:eastAsia="微软雅黑" w:cs="微软雅黑"/>
          <w:spacing w:val="-4"/>
          <w:sz w:val="32"/>
        </w:rPr>
        <w:t>不可以持久化</w:t>
      </w:r>
      <w:r>
        <w:rPr>
          <w:rFonts w:hint="default" w:ascii="微软雅黑" w:hAnsi="微软雅黑" w:eastAsia="微软雅黑" w:cs="微软雅黑"/>
          <w:spacing w:val="-2"/>
          <w:sz w:val="32"/>
        </w:rPr>
        <w:t>,</w:t>
      </w:r>
      <w:r>
        <w:rPr>
          <w:rFonts w:hint="default" w:ascii="微软雅黑" w:hAnsi="微软雅黑" w:eastAsia="微软雅黑" w:cs="微软雅黑"/>
          <w:spacing w:val="-4"/>
          <w:sz w:val="32"/>
        </w:rPr>
        <w:t>内存数据一旦丢失</w:t>
      </w:r>
      <w:r>
        <w:rPr>
          <w:rFonts w:hint="default" w:ascii="微软雅黑" w:hAnsi="微软雅黑" w:eastAsia="微软雅黑" w:cs="微软雅黑"/>
          <w:spacing w:val="-2"/>
          <w:sz w:val="32"/>
        </w:rPr>
        <w:t>,</w:t>
      </w:r>
      <w:r>
        <w:rPr>
          <w:rFonts w:hint="default" w:ascii="微软雅黑" w:hAnsi="微软雅黑" w:eastAsia="微软雅黑" w:cs="微软雅黑"/>
          <w:spacing w:val="-4"/>
          <w:sz w:val="32"/>
        </w:rPr>
        <w:t>容易</w:t>
      </w:r>
      <w:r>
        <w:rPr>
          <w:rFonts w:hint="default" w:ascii="微软雅黑" w:hAnsi="微软雅黑" w:eastAsia="微软雅黑" w:cs="微软雅黑"/>
          <w:spacing w:val="-3"/>
          <w:sz w:val="32"/>
        </w:rPr>
        <w:t>造</w:t>
      </w:r>
      <w:r>
        <w:rPr>
          <w:rFonts w:hint="default" w:ascii="微软雅黑" w:hAnsi="微软雅黑" w:eastAsia="微软雅黑" w:cs="微软雅黑"/>
          <w:spacing w:val="-2"/>
          <w:sz w:val="32"/>
        </w:rPr>
        <w:t>成</w:t>
      </w:r>
      <w:r>
        <w:rPr>
          <w:rFonts w:hint="default" w:ascii="微软雅黑" w:hAnsi="微软雅黑" w:eastAsia="微软雅黑" w:cs="微软雅黑"/>
          <w:sz w:val="32"/>
        </w:rPr>
        <w:t xml:space="preserve"> </w:t>
      </w:r>
      <w:r>
        <w:rPr>
          <w:rFonts w:hint="default" w:ascii="微软雅黑" w:hAnsi="微软雅黑" w:eastAsia="微软雅黑" w:cs="微软雅黑"/>
          <w:color w:val="FF0000"/>
          <w:sz w:val="32"/>
        </w:rPr>
        <w:t>雪崩</w:t>
      </w:r>
    </w:p>
    <w:p>
      <w:pPr>
        <w:autoSpaceDE w:val="0"/>
        <w:autoSpaceDN w:val="0"/>
        <w:snapToGrid w:val="0"/>
        <w:spacing w:before="95" w:after="0" w:line="423" w:lineRule="exact"/>
        <w:ind w:left="2140" w:right="0" w:firstLine="0"/>
        <w:jc w:val="left"/>
        <w:textAlignment w:val="auto"/>
        <w:rPr>
          <w:rFonts w:hint="default" w:ascii="微软雅黑" w:hAnsi="微软雅黑" w:eastAsia="微软雅黑" w:cs="微软雅黑"/>
          <w:color w:val="FF0000"/>
          <w:sz w:val="32"/>
        </w:rPr>
      </w:pP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雪崩</w:t>
      </w:r>
      <w:r>
        <w:rPr>
          <w:rFonts w:hint="default" w:ascii="微软雅黑" w:hAnsi="微软雅黑" w:eastAsia="微软雅黑" w:cs="微软雅黑"/>
          <w:color w:val="FF0000"/>
          <w:spacing w:val="-1"/>
          <w:sz w:val="32"/>
        </w:rPr>
        <w:t>/</w:t>
      </w: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缓存击穿</w:t>
      </w:r>
      <w:r>
        <w:rPr>
          <w:rFonts w:hint="default" w:ascii="微软雅黑" w:hAnsi="微软雅黑" w:eastAsia="微软雅黑" w:cs="微软雅黑"/>
          <w:color w:val="FF0000"/>
          <w:sz w:val="32"/>
        </w:rPr>
        <w:t>:</w:t>
      </w:r>
    </w:p>
    <w:p>
      <w:pPr>
        <w:autoSpaceDE w:val="0"/>
        <w:autoSpaceDN w:val="0"/>
        <w:snapToGrid w:val="0"/>
        <w:spacing w:before="23" w:after="0" w:line="545" w:lineRule="exact"/>
        <w:ind w:left="2140" w:right="0" w:firstLine="0"/>
        <w:jc w:val="left"/>
        <w:textAlignment w:val="auto"/>
        <w:rPr>
          <w:rFonts w:hint="default" w:ascii="微软雅黑" w:hAnsi="微软雅黑" w:eastAsia="微软雅黑" w:cs="微软雅黑"/>
          <w:color w:val="FF0000"/>
          <w:sz w:val="32"/>
        </w:rPr>
      </w:pP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海量的请求访问数据</w:t>
      </w:r>
      <w:r>
        <w:rPr>
          <w:rFonts w:hint="default" w:ascii="微软雅黑" w:hAnsi="微软雅黑" w:eastAsia="微软雅黑" w:cs="微软雅黑"/>
          <w:color w:val="FF0000"/>
          <w:spacing w:val="-1"/>
          <w:sz w:val="32"/>
        </w:rPr>
        <w:t>,</w:t>
      </w: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最初来源一定</w:t>
      </w:r>
      <w:r>
        <w:rPr>
          <w:rFonts w:hint="default" w:ascii="微软雅黑" w:hAnsi="微软雅黑" w:eastAsia="微软雅黑" w:cs="微软雅黑"/>
          <w:color w:val="FF0000"/>
          <w:spacing w:val="-1"/>
          <w:sz w:val="32"/>
        </w:rPr>
        <w:t>是</w:t>
      </w: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数据</w:t>
      </w:r>
      <w:r>
        <w:rPr>
          <w:rFonts w:hint="default" w:ascii="微软雅黑" w:hAnsi="微软雅黑" w:eastAsia="微软雅黑" w:cs="微软雅黑"/>
          <w:color w:val="FF0000"/>
          <w:spacing w:val="-1"/>
          <w:sz w:val="32"/>
        </w:rPr>
        <w:t>库,</w:t>
      </w: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缓</w:t>
      </w:r>
      <w:r>
        <w:rPr>
          <w:rFonts w:hint="default" w:ascii="微软雅黑" w:hAnsi="微软雅黑" w:eastAsia="微软雅黑" w:cs="微软雅黑"/>
          <w:color w:val="FF0000"/>
          <w:spacing w:val="-1"/>
          <w:sz w:val="32"/>
        </w:rPr>
        <w:t>存</w:t>
      </w: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内存</w:t>
      </w:r>
      <w:r>
        <w:rPr>
          <w:rFonts w:hint="default" w:ascii="微软雅黑" w:hAnsi="微软雅黑" w:eastAsia="微软雅黑" w:cs="微软雅黑"/>
          <w:color w:val="FF0000"/>
          <w:spacing w:val="-1"/>
          <w:sz w:val="32"/>
        </w:rPr>
        <w:t>积</w:t>
      </w:r>
      <w:r>
        <w:rPr>
          <w:rFonts w:hint="default" w:ascii="微软雅黑" w:hAnsi="微软雅黑" w:eastAsia="微软雅黑" w:cs="微软雅黑"/>
          <w:color w:val="FF0000"/>
          <w:sz w:val="32"/>
        </w:rPr>
        <w:t>累</w:t>
      </w:r>
      <w:r>
        <w:rPr>
          <w:rFonts w:hint="default" w:ascii="微软雅黑" w:hAnsi="微软雅黑" w:eastAsia="微软雅黑" w:cs="微软雅黑"/>
          <w:color w:val="FF0000"/>
          <w:spacing w:val="-4"/>
          <w:sz w:val="32"/>
        </w:rPr>
        <w:t>海量数据</w:t>
      </w:r>
      <w:r>
        <w:rPr>
          <w:rFonts w:hint="default" w:ascii="微软雅黑" w:hAnsi="微软雅黑" w:eastAsia="微软雅黑" w:cs="微软雅黑"/>
          <w:color w:val="FF0000"/>
          <w:spacing w:val="-3"/>
          <w:sz w:val="32"/>
        </w:rPr>
        <w:t>,</w:t>
      </w:r>
      <w:r>
        <w:rPr>
          <w:rFonts w:hint="default" w:ascii="微软雅黑" w:hAnsi="微软雅黑" w:eastAsia="微软雅黑" w:cs="微软雅黑"/>
          <w:color w:val="FF0000"/>
          <w:spacing w:val="-4"/>
          <w:sz w:val="32"/>
        </w:rPr>
        <w:t>后续访问都是被缓存拦</w:t>
      </w:r>
      <w:r>
        <w:rPr>
          <w:rFonts w:hint="default" w:ascii="微软雅黑" w:hAnsi="微软雅黑" w:eastAsia="微软雅黑" w:cs="微软雅黑"/>
          <w:color w:val="FF0000"/>
          <w:spacing w:val="-3"/>
          <w:sz w:val="32"/>
        </w:rPr>
        <w:t>截</w:t>
      </w: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使</w:t>
      </w:r>
      <w:r>
        <w:rPr>
          <w:rFonts w:hint="default" w:ascii="微软雅黑" w:hAnsi="微软雅黑" w:eastAsia="微软雅黑" w:cs="微软雅黑"/>
          <w:color w:val="FF0000"/>
          <w:spacing w:val="-3"/>
          <w:sz w:val="32"/>
        </w:rPr>
        <w:t>用</w:t>
      </w: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.缓</w:t>
      </w:r>
      <w:r>
        <w:rPr>
          <w:rFonts w:hint="default" w:ascii="微软雅黑" w:hAnsi="微软雅黑" w:eastAsia="微软雅黑" w:cs="微软雅黑"/>
          <w:color w:val="FF0000"/>
          <w:spacing w:val="-3"/>
          <w:sz w:val="32"/>
        </w:rPr>
        <w:t>存数</w:t>
      </w: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据</w:t>
      </w:r>
      <w:r>
        <w:rPr>
          <w:rFonts w:hint="default" w:ascii="微软雅黑" w:hAnsi="微软雅黑" w:eastAsia="微软雅黑" w:cs="微软雅黑"/>
          <w:color w:val="FF0000"/>
          <w:spacing w:val="-3"/>
          <w:sz w:val="32"/>
        </w:rPr>
        <w:t>一旦</w:t>
      </w: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丢</w:t>
      </w:r>
      <w:r>
        <w:rPr>
          <w:rFonts w:hint="default" w:ascii="微软雅黑" w:hAnsi="微软雅黑" w:eastAsia="微软雅黑" w:cs="微软雅黑"/>
          <w:color w:val="FF0000"/>
          <w:spacing w:val="-3"/>
          <w:sz w:val="32"/>
        </w:rPr>
        <w:t>失</w:t>
      </w:r>
      <w:r>
        <w:rPr>
          <w:rFonts w:hint="default" w:ascii="微软雅黑" w:hAnsi="微软雅黑" w:eastAsia="微软雅黑" w:cs="微软雅黑"/>
          <w:color w:val="FF0000"/>
          <w:spacing w:val="-1"/>
          <w:sz w:val="32"/>
        </w:rPr>
        <w:t>,</w:t>
      </w:r>
      <w:r>
        <w:rPr>
          <w:rFonts w:hint="default" w:ascii="微软雅黑" w:hAnsi="微软雅黑" w:eastAsia="微软雅黑" w:cs="微软雅黑"/>
          <w:color w:val="FF0000"/>
          <w:sz w:val="32"/>
        </w:rPr>
        <w:t xml:space="preserve"> </w:t>
      </w: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海量请求涌入数据库</w:t>
      </w:r>
      <w:r>
        <w:rPr>
          <w:rFonts w:hint="default" w:ascii="微软雅黑" w:hAnsi="微软雅黑" w:eastAsia="微软雅黑" w:cs="微软雅黑"/>
          <w:color w:val="FF0000"/>
          <w:spacing w:val="-1"/>
          <w:sz w:val="32"/>
        </w:rPr>
        <w:t>,</w:t>
      </w: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造成数据库宕</w:t>
      </w:r>
      <w:r>
        <w:rPr>
          <w:rFonts w:hint="default" w:ascii="微软雅黑" w:hAnsi="微软雅黑" w:eastAsia="微软雅黑" w:cs="微软雅黑"/>
          <w:color w:val="FF0000"/>
          <w:spacing w:val="-1"/>
          <w:sz w:val="32"/>
        </w:rPr>
        <w:t>机,</w:t>
      </w: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如</w:t>
      </w:r>
      <w:r>
        <w:rPr>
          <w:rFonts w:hint="default" w:ascii="微软雅黑" w:hAnsi="微软雅黑" w:eastAsia="微软雅黑" w:cs="微软雅黑"/>
          <w:color w:val="FF0000"/>
          <w:spacing w:val="-1"/>
          <w:sz w:val="32"/>
        </w:rPr>
        <w:t>果</w:t>
      </w: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在数</w:t>
      </w:r>
      <w:r>
        <w:rPr>
          <w:rFonts w:hint="default" w:ascii="微软雅黑" w:hAnsi="微软雅黑" w:eastAsia="微软雅黑" w:cs="微软雅黑"/>
          <w:color w:val="FF0000"/>
          <w:spacing w:val="-1"/>
          <w:sz w:val="32"/>
        </w:rPr>
        <w:t>据</w:t>
      </w: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库恢</w:t>
      </w:r>
      <w:r>
        <w:rPr>
          <w:rFonts w:hint="default" w:ascii="微软雅黑" w:hAnsi="微软雅黑" w:eastAsia="微软雅黑" w:cs="微软雅黑"/>
          <w:color w:val="FF0000"/>
          <w:spacing w:val="-1"/>
          <w:sz w:val="32"/>
        </w:rPr>
        <w:t>复</w:t>
      </w:r>
      <w:r>
        <w:rPr>
          <w:rFonts w:hint="default" w:ascii="微软雅黑" w:hAnsi="微软雅黑" w:eastAsia="微软雅黑" w:cs="微软雅黑"/>
          <w:color w:val="FF0000"/>
          <w:sz w:val="32"/>
        </w:rPr>
        <w:t>期</w:t>
      </w:r>
    </w:p>
    <w:p>
      <w:pPr>
        <w:autoSpaceDE w:val="0"/>
        <w:autoSpaceDN w:val="0"/>
        <w:snapToGrid w:val="0"/>
        <w:spacing w:before="277" w:after="0" w:line="265" w:lineRule="exact"/>
        <w:ind w:left="3486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85" w:right="176" w:bottom="0" w:left="1427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</w:t>
      </w:r>
      <w:r>
        <w:rPr>
          <w:rFonts w:hint="default" w:ascii="Times New Roman" w:hAnsi="Times New Roman" w:eastAsia="Times New Roman" w:cs="Times New Roman"/>
          <w:spacing w:val="-5"/>
          <w:sz w:val="20"/>
        </w:rPr>
        <w:t>y</w:t>
      </w:r>
      <w:r>
        <w:rPr>
          <w:rFonts w:hint="default" w:ascii="Times New Roman" w:hAnsi="Times New Roman" w:eastAsia="Times New Roman" w:cs="Times New Roman"/>
          <w:sz w:val="20"/>
        </w:rPr>
        <w:t>02all</w:t>
      </w:r>
      <w:r>
        <w:rPr>
          <w:rFonts w:hint="default" w:ascii="Times New Roman" w:hAnsi="Times New Roman" w:eastAsia="Times New Roman" w:cs="Times New Roman"/>
          <w:spacing w:val="-24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47"/>
          <w:sz w:val="20"/>
        </w:rPr>
        <w:t>7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544" w:lineRule="exact"/>
        <w:ind w:left="1406" w:right="0" w:firstLine="0"/>
        <w:jc w:val="left"/>
        <w:textAlignment w:val="auto"/>
        <w:rPr>
          <w:rFonts w:hint="default" w:ascii="微软雅黑" w:hAnsi="微软雅黑" w:eastAsia="微软雅黑" w:cs="微软雅黑"/>
          <w:color w:val="FF0000"/>
          <w:sz w:val="32"/>
        </w:rPr>
      </w:pP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海量请求涌入数据库</w:t>
      </w:r>
      <w:r>
        <w:rPr>
          <w:rFonts w:hint="default" w:ascii="微软雅黑" w:hAnsi="微软雅黑" w:eastAsia="微软雅黑" w:cs="微软雅黑"/>
          <w:color w:val="FF0000"/>
          <w:spacing w:val="-1"/>
          <w:sz w:val="32"/>
        </w:rPr>
        <w:t>,</w:t>
      </w: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造成数据库宕</w:t>
      </w:r>
      <w:r>
        <w:rPr>
          <w:rFonts w:hint="default" w:ascii="微软雅黑" w:hAnsi="微软雅黑" w:eastAsia="微软雅黑" w:cs="微软雅黑"/>
          <w:color w:val="FF0000"/>
          <w:spacing w:val="-1"/>
          <w:sz w:val="32"/>
        </w:rPr>
        <w:t>机,</w:t>
      </w: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如</w:t>
      </w:r>
      <w:r>
        <w:rPr>
          <w:rFonts w:hint="default" w:ascii="微软雅黑" w:hAnsi="微软雅黑" w:eastAsia="微软雅黑" w:cs="微软雅黑"/>
          <w:color w:val="FF0000"/>
          <w:spacing w:val="-1"/>
          <w:sz w:val="32"/>
        </w:rPr>
        <w:t>果</w:t>
      </w: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在数</w:t>
      </w:r>
      <w:r>
        <w:rPr>
          <w:rFonts w:hint="default" w:ascii="微软雅黑" w:hAnsi="微软雅黑" w:eastAsia="微软雅黑" w:cs="微软雅黑"/>
          <w:color w:val="FF0000"/>
          <w:spacing w:val="-1"/>
          <w:sz w:val="32"/>
        </w:rPr>
        <w:t>据</w:t>
      </w: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库恢</w:t>
      </w:r>
      <w:r>
        <w:rPr>
          <w:rFonts w:hint="default" w:ascii="微软雅黑" w:hAnsi="微软雅黑" w:eastAsia="微软雅黑" w:cs="微软雅黑"/>
          <w:color w:val="FF0000"/>
          <w:spacing w:val="-1"/>
          <w:sz w:val="32"/>
        </w:rPr>
        <w:t>复</w:t>
      </w:r>
      <w:r>
        <w:rPr>
          <w:rFonts w:hint="default" w:ascii="微软雅黑" w:hAnsi="微软雅黑" w:eastAsia="微软雅黑" w:cs="微软雅黑"/>
          <w:color w:val="FF0000"/>
          <w:sz w:val="32"/>
        </w:rPr>
        <w:t>期</w:t>
      </w: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间</w:t>
      </w:r>
      <w:r>
        <w:rPr>
          <w:rFonts w:hint="default" w:ascii="微软雅黑" w:hAnsi="微软雅黑" w:eastAsia="微软雅黑" w:cs="微软雅黑"/>
          <w:color w:val="FF0000"/>
          <w:spacing w:val="-1"/>
          <w:sz w:val="32"/>
        </w:rPr>
        <w:t>,</w:t>
      </w: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缓存数据并未恢复</w:t>
      </w:r>
      <w:r>
        <w:rPr>
          <w:rFonts w:hint="default" w:ascii="微软雅黑" w:hAnsi="微软雅黑" w:eastAsia="微软雅黑" w:cs="微软雅黑"/>
          <w:color w:val="FF0000"/>
          <w:spacing w:val="-1"/>
          <w:sz w:val="32"/>
        </w:rPr>
        <w:t>,</w:t>
      </w: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海量请求继</w:t>
      </w:r>
      <w:r>
        <w:rPr>
          <w:rFonts w:hint="default" w:ascii="微软雅黑" w:hAnsi="微软雅黑" w:eastAsia="微软雅黑" w:cs="微软雅黑"/>
          <w:color w:val="FF0000"/>
          <w:spacing w:val="-1"/>
          <w:sz w:val="32"/>
        </w:rPr>
        <w:t>续</w:t>
      </w: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涌入</w:t>
      </w:r>
      <w:r>
        <w:rPr>
          <w:rFonts w:hint="default" w:ascii="微软雅黑" w:hAnsi="微软雅黑" w:eastAsia="微软雅黑" w:cs="微软雅黑"/>
          <w:color w:val="FF0000"/>
          <w:spacing w:val="-1"/>
          <w:sz w:val="32"/>
        </w:rPr>
        <w:t>数</w:t>
      </w: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据库</w:t>
      </w:r>
      <w:r>
        <w:rPr>
          <w:rFonts w:hint="default" w:ascii="微软雅黑" w:hAnsi="微软雅黑" w:eastAsia="微软雅黑" w:cs="微软雅黑"/>
          <w:color w:val="FF0000"/>
          <w:spacing w:val="-1"/>
          <w:sz w:val="32"/>
        </w:rPr>
        <w:t>,数</w:t>
      </w: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据库</w:t>
      </w:r>
      <w:r>
        <w:rPr>
          <w:rFonts w:hint="default" w:ascii="微软雅黑" w:hAnsi="微软雅黑" w:eastAsia="微软雅黑" w:cs="微软雅黑"/>
          <w:color w:val="FF0000"/>
          <w:spacing w:val="-1"/>
          <w:sz w:val="32"/>
        </w:rPr>
        <w:t>会</w:t>
      </w:r>
      <w:r>
        <w:rPr>
          <w:rFonts w:hint="default" w:ascii="微软雅黑" w:hAnsi="微软雅黑" w:eastAsia="微软雅黑" w:cs="微软雅黑"/>
          <w:color w:val="FF0000"/>
          <w:sz w:val="32"/>
        </w:rPr>
        <w:t>重</w:t>
      </w:r>
    </w:p>
    <w:p>
      <w:pPr>
        <w:autoSpaceDE w:val="0"/>
        <w:autoSpaceDN w:val="0"/>
        <w:snapToGrid w:val="0"/>
        <w:spacing w:before="95" w:after="0" w:line="423" w:lineRule="exact"/>
        <w:ind w:left="1406" w:right="0" w:firstLine="0"/>
        <w:jc w:val="left"/>
        <w:textAlignment w:val="auto"/>
        <w:rPr>
          <w:rFonts w:hint="default" w:ascii="微软雅黑" w:hAnsi="微软雅黑" w:eastAsia="微软雅黑" w:cs="微软雅黑"/>
          <w:color w:val="FF0000"/>
          <w:sz w:val="32"/>
        </w:rPr>
      </w:pP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复的宕机</w:t>
      </w:r>
      <w:r>
        <w:rPr>
          <w:rFonts w:hint="default" w:ascii="微软雅黑" w:hAnsi="微软雅黑" w:eastAsia="微软雅黑" w:cs="微软雅黑"/>
          <w:color w:val="FF0000"/>
          <w:sz w:val="32"/>
        </w:rPr>
        <w:t>-</w:t>
      </w:r>
      <w:r>
        <w:rPr>
          <w:rFonts w:hint="default" w:ascii="微软雅黑" w:hAnsi="微软雅黑" w:eastAsia="微软雅黑" w:cs="微软雅黑"/>
          <w:color w:val="FF0000"/>
          <w:spacing w:val="-1"/>
          <w:sz w:val="32"/>
        </w:rPr>
        <w:t>-</w:t>
      </w: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重启</w:t>
      </w:r>
      <w:r>
        <w:rPr>
          <w:rFonts w:hint="default" w:ascii="微软雅黑" w:hAnsi="微软雅黑" w:eastAsia="微软雅黑" w:cs="微软雅黑"/>
          <w:color w:val="FF0000"/>
          <w:sz w:val="32"/>
        </w:rPr>
        <w:t>,</w:t>
      </w: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这种情况就叫做缓存的雪崩</w:t>
      </w:r>
      <w:r>
        <w:rPr>
          <w:rFonts w:hint="default" w:ascii="微软雅黑" w:hAnsi="微软雅黑" w:eastAsia="微软雅黑" w:cs="微软雅黑"/>
          <w:color w:val="FF0000"/>
          <w:sz w:val="32"/>
        </w:rPr>
        <w:t>/</w:t>
      </w: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缓存</w:t>
      </w:r>
      <w:r>
        <w:rPr>
          <w:rFonts w:hint="default" w:ascii="微软雅黑" w:hAnsi="微软雅黑" w:eastAsia="微软雅黑" w:cs="微软雅黑"/>
          <w:color w:val="FF0000"/>
          <w:spacing w:val="-1"/>
          <w:sz w:val="32"/>
        </w:rPr>
        <w:t>击</w:t>
      </w: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穿</w:t>
      </w:r>
      <w:r>
        <w:rPr>
          <w:rFonts w:hint="default" w:ascii="微软雅黑" w:hAnsi="微软雅黑" w:eastAsia="微软雅黑" w:cs="微软雅黑"/>
          <w:color w:val="FF0000"/>
          <w:sz w:val="32"/>
        </w:rPr>
        <w:t>.</w:t>
      </w:r>
    </w:p>
    <w:p>
      <w:pPr>
        <w:autoSpaceDE w:val="0"/>
        <w:autoSpaceDN w:val="0"/>
        <w:snapToGrid w:val="0"/>
        <w:spacing w:before="122" w:after="0" w:line="423" w:lineRule="exact"/>
        <w:ind w:left="1406" w:right="0" w:firstLine="0"/>
        <w:jc w:val="left"/>
        <w:textAlignment w:val="auto"/>
        <w:rPr>
          <w:rFonts w:hint="default" w:ascii="微软雅黑" w:hAnsi="微软雅黑" w:eastAsia="微软雅黑" w:cs="微软雅黑"/>
          <w:color w:val="FF0000"/>
          <w:sz w:val="32"/>
        </w:rPr>
      </w:pP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停止系统功能访问</w:t>
      </w:r>
      <w:r>
        <w:rPr>
          <w:rFonts w:hint="default" w:ascii="微软雅黑" w:hAnsi="微软雅黑" w:eastAsia="微软雅黑" w:cs="微软雅黑"/>
          <w:color w:val="FF0000"/>
          <w:spacing w:val="-1"/>
          <w:sz w:val="32"/>
        </w:rPr>
        <w:t>.</w:t>
      </w: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手动将数据从数</w:t>
      </w:r>
      <w:r>
        <w:rPr>
          <w:rFonts w:hint="default" w:ascii="微软雅黑" w:hAnsi="微软雅黑" w:eastAsia="微软雅黑" w:cs="微软雅黑"/>
          <w:color w:val="FF0000"/>
          <w:spacing w:val="-1"/>
          <w:sz w:val="32"/>
        </w:rPr>
        <w:t>据</w:t>
      </w: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库导</w:t>
      </w:r>
      <w:r>
        <w:rPr>
          <w:rFonts w:hint="default" w:ascii="微软雅黑" w:hAnsi="微软雅黑" w:eastAsia="微软雅黑" w:cs="微软雅黑"/>
          <w:color w:val="FF0000"/>
          <w:spacing w:val="-1"/>
          <w:sz w:val="32"/>
        </w:rPr>
        <w:t>入</w:t>
      </w: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恢复</w:t>
      </w:r>
      <w:r>
        <w:rPr>
          <w:rFonts w:hint="default" w:ascii="微软雅黑" w:hAnsi="微软雅黑" w:eastAsia="微软雅黑" w:cs="微软雅黑"/>
          <w:color w:val="FF0000"/>
          <w:spacing w:val="-1"/>
          <w:sz w:val="32"/>
        </w:rPr>
        <w:t>的</w:t>
      </w:r>
      <w:r>
        <w:rPr>
          <w:rFonts w:hint="default" w:ascii="微软雅黑" w:hAnsi="微软雅黑" w:eastAsia="微软雅黑" w:cs="微软雅黑"/>
          <w:color w:val="FF0000"/>
          <w:spacing w:val="-2"/>
          <w:sz w:val="32"/>
        </w:rPr>
        <w:t>缓存</w:t>
      </w:r>
      <w:r>
        <w:rPr>
          <w:rFonts w:hint="default" w:ascii="微软雅黑" w:hAnsi="微软雅黑" w:eastAsia="微软雅黑" w:cs="微软雅黑"/>
          <w:color w:val="FF0000"/>
          <w:spacing w:val="-1"/>
          <w:sz w:val="32"/>
        </w:rPr>
        <w:t>中</w:t>
      </w:r>
      <w:r>
        <w:rPr>
          <w:rFonts w:hint="default" w:ascii="微软雅黑" w:hAnsi="微软雅黑" w:eastAsia="微软雅黑" w:cs="微软雅黑"/>
          <w:color w:val="FF0000"/>
          <w:sz w:val="32"/>
        </w:rPr>
        <w:t>.</w:t>
      </w:r>
    </w:p>
    <w:p>
      <w:pPr>
        <w:autoSpaceDE w:val="0"/>
        <w:autoSpaceDN w:val="0"/>
        <w:snapToGrid w:val="0"/>
        <w:spacing w:before="569" w:after="0" w:line="544" w:lineRule="exact"/>
        <w:ind w:left="1406" w:right="666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5"/>
          <w:sz w:val="32"/>
        </w:rPr>
        <w:t>缓存集群re</w:t>
      </w:r>
      <w:r>
        <w:rPr>
          <w:rFonts w:hint="default" w:ascii="微软雅黑" w:hAnsi="微软雅黑" w:eastAsia="微软雅黑" w:cs="微软雅黑"/>
          <w:spacing w:val="-6"/>
          <w:sz w:val="32"/>
        </w:rPr>
        <w:t>d</w:t>
      </w:r>
      <w:r>
        <w:rPr>
          <w:rFonts w:hint="default" w:ascii="微软雅黑" w:hAnsi="微软雅黑" w:eastAsia="微软雅黑" w:cs="微软雅黑"/>
          <w:spacing w:val="-4"/>
          <w:sz w:val="32"/>
        </w:rPr>
        <w:t>is</w:t>
      </w:r>
      <w:r>
        <w:rPr>
          <w:rFonts w:hint="default" w:ascii="微软雅黑" w:hAnsi="微软雅黑" w:eastAsia="微软雅黑" w:cs="微软雅黑"/>
          <w:spacing w:val="-2"/>
          <w:sz w:val="32"/>
        </w:rPr>
        <w:t>,</w:t>
      </w:r>
      <w:r>
        <w:rPr>
          <w:rFonts w:hint="default" w:ascii="微软雅黑" w:hAnsi="微软雅黑" w:eastAsia="微软雅黑" w:cs="微软雅黑"/>
          <w:spacing w:val="-5"/>
          <w:sz w:val="32"/>
        </w:rPr>
        <w:t>m</w:t>
      </w:r>
      <w:r>
        <w:rPr>
          <w:rFonts w:hint="default" w:ascii="微软雅黑" w:hAnsi="微软雅黑" w:eastAsia="微软雅黑" w:cs="微软雅黑"/>
          <w:spacing w:val="-4"/>
          <w:sz w:val="32"/>
        </w:rPr>
        <w:t>e</w:t>
      </w:r>
      <w:r>
        <w:rPr>
          <w:rFonts w:hint="default" w:ascii="微软雅黑" w:hAnsi="微软雅黑" w:eastAsia="微软雅黑" w:cs="微软雅黑"/>
          <w:spacing w:val="-6"/>
          <w:sz w:val="32"/>
        </w:rPr>
        <w:t>m</w:t>
      </w:r>
      <w:r>
        <w:rPr>
          <w:rFonts w:hint="default" w:ascii="微软雅黑" w:hAnsi="微软雅黑" w:eastAsia="微软雅黑" w:cs="微软雅黑"/>
          <w:spacing w:val="-3"/>
          <w:sz w:val="32"/>
        </w:rPr>
        <w:t>o</w:t>
      </w:r>
      <w:r>
        <w:rPr>
          <w:rFonts w:hint="default" w:ascii="微软雅黑" w:hAnsi="微软雅黑" w:eastAsia="微软雅黑" w:cs="微软雅黑"/>
          <w:spacing w:val="-4"/>
          <w:sz w:val="32"/>
        </w:rPr>
        <w:t>ry</w:t>
      </w:r>
      <w:r>
        <w:rPr>
          <w:rFonts w:hint="default" w:ascii="微软雅黑" w:hAnsi="微软雅黑" w:eastAsia="微软雅黑" w:cs="微软雅黑"/>
          <w:spacing w:val="-5"/>
          <w:sz w:val="32"/>
        </w:rPr>
        <w:t>C</w:t>
      </w:r>
      <w:r>
        <w:rPr>
          <w:rFonts w:hint="default" w:ascii="微软雅黑" w:hAnsi="微软雅黑" w:eastAsia="微软雅黑" w:cs="微软雅黑"/>
          <w:spacing w:val="-2"/>
          <w:sz w:val="32"/>
        </w:rPr>
        <w:t>a</w:t>
      </w:r>
      <w:r>
        <w:rPr>
          <w:rFonts w:hint="default" w:ascii="微软雅黑" w:hAnsi="微软雅黑" w:eastAsia="微软雅黑" w:cs="微软雅黑"/>
          <w:spacing w:val="-3"/>
          <w:sz w:val="32"/>
        </w:rPr>
        <w:t>c</w:t>
      </w:r>
      <w:r>
        <w:rPr>
          <w:rFonts w:hint="default" w:ascii="微软雅黑" w:hAnsi="微软雅黑" w:eastAsia="微软雅黑" w:cs="微软雅黑"/>
          <w:spacing w:val="-5"/>
          <w:sz w:val="32"/>
        </w:rPr>
        <w:t>h</w:t>
      </w:r>
      <w:r>
        <w:rPr>
          <w:rFonts w:hint="default" w:ascii="微软雅黑" w:hAnsi="微软雅黑" w:eastAsia="微软雅黑" w:cs="微软雅黑"/>
          <w:spacing w:val="-4"/>
          <w:sz w:val="32"/>
        </w:rPr>
        <w:t>e,都需要</w:t>
      </w:r>
      <w:r>
        <w:rPr>
          <w:rFonts w:hint="default" w:ascii="微软雅黑" w:hAnsi="微软雅黑" w:eastAsia="微软雅黑" w:cs="微软雅黑"/>
          <w:spacing w:val="-3"/>
          <w:sz w:val="32"/>
        </w:rPr>
        <w:t>防</w:t>
      </w:r>
      <w:r>
        <w:rPr>
          <w:rFonts w:hint="default" w:ascii="微软雅黑" w:hAnsi="微软雅黑" w:eastAsia="微软雅黑" w:cs="微软雅黑"/>
          <w:spacing w:val="-4"/>
          <w:sz w:val="32"/>
        </w:rPr>
        <w:t>止雪</w:t>
      </w:r>
      <w:r>
        <w:rPr>
          <w:rFonts w:hint="default" w:ascii="微软雅黑" w:hAnsi="微软雅黑" w:eastAsia="微软雅黑" w:cs="微软雅黑"/>
          <w:spacing w:val="-3"/>
          <w:sz w:val="32"/>
        </w:rPr>
        <w:t>崩</w:t>
      </w:r>
      <w:r>
        <w:rPr>
          <w:rFonts w:hint="default" w:ascii="微软雅黑" w:hAnsi="微软雅黑" w:eastAsia="微软雅黑" w:cs="微软雅黑"/>
          <w:spacing w:val="-4"/>
          <w:sz w:val="32"/>
        </w:rPr>
        <w:t>的出</w:t>
      </w:r>
      <w:r>
        <w:rPr>
          <w:rFonts w:hint="default" w:ascii="微软雅黑" w:hAnsi="微软雅黑" w:eastAsia="微软雅黑" w:cs="微软雅黑"/>
          <w:spacing w:val="-2"/>
          <w:sz w:val="32"/>
        </w:rPr>
        <w:t>现</w:t>
      </w:r>
      <w:r>
        <w:rPr>
          <w:rFonts w:hint="default" w:ascii="微软雅黑" w:hAnsi="微软雅黑" w:eastAsia="微软雅黑" w:cs="微软雅黑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1"/>
          <w:sz w:val="32"/>
        </w:rPr>
        <w:t>r</w:t>
      </w:r>
      <w:r>
        <w:rPr>
          <w:rFonts w:hint="default" w:ascii="微软雅黑" w:hAnsi="微软雅黑" w:eastAsia="微软雅黑" w:cs="微软雅黑"/>
          <w:spacing w:val="-2"/>
          <w:sz w:val="32"/>
        </w:rPr>
        <w:t>edi</w:t>
      </w:r>
      <w:r>
        <w:rPr>
          <w:rFonts w:hint="default" w:ascii="微软雅黑" w:hAnsi="微软雅黑" w:eastAsia="微软雅黑" w:cs="微软雅黑"/>
          <w:spacing w:val="-1"/>
          <w:sz w:val="32"/>
        </w:rPr>
        <w:t>s</w:t>
      </w:r>
      <w:r>
        <w:rPr>
          <w:rFonts w:hint="default" w:ascii="微软雅黑" w:hAnsi="微软雅黑" w:eastAsia="微软雅黑" w:cs="微软雅黑"/>
          <w:spacing w:val="-2"/>
          <w:sz w:val="32"/>
        </w:rPr>
        <w:t>就是使用持久化策略</w:t>
      </w:r>
      <w:r>
        <w:rPr>
          <w:rFonts w:hint="default" w:ascii="微软雅黑" w:hAnsi="微软雅黑" w:eastAsia="微软雅黑" w:cs="微软雅黑"/>
          <w:spacing w:val="-1"/>
          <w:sz w:val="32"/>
        </w:rPr>
        <w:t>,</w:t>
      </w:r>
      <w:r>
        <w:rPr>
          <w:rFonts w:hint="default" w:ascii="微软雅黑" w:hAnsi="微软雅黑" w:eastAsia="微软雅黑" w:cs="微软雅黑"/>
          <w:spacing w:val="-2"/>
          <w:sz w:val="32"/>
        </w:rPr>
        <w:t>将内存</w:t>
      </w:r>
      <w:r>
        <w:rPr>
          <w:rFonts w:hint="default" w:ascii="微软雅黑" w:hAnsi="微软雅黑" w:eastAsia="微软雅黑" w:cs="微软雅黑"/>
          <w:spacing w:val="-1"/>
          <w:sz w:val="32"/>
        </w:rPr>
        <w:t>数</w:t>
      </w:r>
      <w:r>
        <w:rPr>
          <w:rFonts w:hint="default" w:ascii="微软雅黑" w:hAnsi="微软雅黑" w:eastAsia="微软雅黑" w:cs="微软雅黑"/>
          <w:spacing w:val="-2"/>
          <w:sz w:val="32"/>
        </w:rPr>
        <w:t>据保</w:t>
      </w:r>
      <w:r>
        <w:rPr>
          <w:rFonts w:hint="default" w:ascii="微软雅黑" w:hAnsi="微软雅黑" w:eastAsia="微软雅黑" w:cs="微软雅黑"/>
          <w:spacing w:val="-1"/>
          <w:sz w:val="32"/>
        </w:rPr>
        <w:t>存</w:t>
      </w:r>
      <w:r>
        <w:rPr>
          <w:rFonts w:hint="default" w:ascii="微软雅黑" w:hAnsi="微软雅黑" w:eastAsia="微软雅黑" w:cs="微软雅黑"/>
          <w:spacing w:val="-2"/>
          <w:sz w:val="32"/>
        </w:rPr>
        <w:t>在磁</w:t>
      </w:r>
      <w:r>
        <w:rPr>
          <w:rFonts w:hint="default" w:ascii="微软雅黑" w:hAnsi="微软雅黑" w:eastAsia="微软雅黑" w:cs="微软雅黑"/>
          <w:sz w:val="32"/>
        </w:rPr>
        <w:t>盘</w:t>
      </w:r>
    </w:p>
    <w:p>
      <w:pPr>
        <w:autoSpaceDE w:val="0"/>
        <w:autoSpaceDN w:val="0"/>
        <w:snapToGrid w:val="0"/>
        <w:spacing w:before="0" w:after="0" w:line="544" w:lineRule="exact"/>
        <w:ind w:left="1406" w:right="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6"/>
          <w:sz w:val="32"/>
        </w:rPr>
        <w:t>m</w:t>
      </w:r>
      <w:r>
        <w:rPr>
          <w:rFonts w:hint="default" w:ascii="微软雅黑" w:hAnsi="微软雅黑" w:eastAsia="微软雅黑" w:cs="微软雅黑"/>
          <w:spacing w:val="-5"/>
          <w:sz w:val="32"/>
        </w:rPr>
        <w:t>e</w:t>
      </w:r>
      <w:r>
        <w:rPr>
          <w:rFonts w:hint="default" w:ascii="微软雅黑" w:hAnsi="微软雅黑" w:eastAsia="微软雅黑" w:cs="微软雅黑"/>
          <w:spacing w:val="-6"/>
          <w:sz w:val="32"/>
        </w:rPr>
        <w:t>m</w:t>
      </w:r>
      <w:r>
        <w:rPr>
          <w:rFonts w:hint="default" w:ascii="微软雅黑" w:hAnsi="微软雅黑" w:eastAsia="微软雅黑" w:cs="微软雅黑"/>
          <w:spacing w:val="-3"/>
          <w:sz w:val="32"/>
        </w:rPr>
        <w:t>or</w:t>
      </w:r>
      <w:r>
        <w:rPr>
          <w:rFonts w:hint="default" w:ascii="微软雅黑" w:hAnsi="微软雅黑" w:eastAsia="微软雅黑" w:cs="微软雅黑"/>
          <w:spacing w:val="-4"/>
          <w:sz w:val="32"/>
        </w:rPr>
        <w:t>yC</w:t>
      </w:r>
      <w:r>
        <w:rPr>
          <w:rFonts w:hint="default" w:ascii="微软雅黑" w:hAnsi="微软雅黑" w:eastAsia="微软雅黑" w:cs="微软雅黑"/>
          <w:spacing w:val="-3"/>
          <w:sz w:val="32"/>
        </w:rPr>
        <w:t>a</w:t>
      </w:r>
      <w:r>
        <w:rPr>
          <w:rFonts w:hint="default" w:ascii="微软雅黑" w:hAnsi="微软雅黑" w:eastAsia="微软雅黑" w:cs="微软雅黑"/>
          <w:spacing w:val="-4"/>
          <w:sz w:val="32"/>
        </w:rPr>
        <w:t>che唯一办法就是缓存技术集</w:t>
      </w:r>
      <w:r>
        <w:rPr>
          <w:rFonts w:hint="default" w:ascii="微软雅黑" w:hAnsi="微软雅黑" w:eastAsia="微软雅黑" w:cs="微软雅黑"/>
          <w:spacing w:val="-3"/>
          <w:sz w:val="32"/>
        </w:rPr>
        <w:t>群</w:t>
      </w:r>
      <w:r>
        <w:rPr>
          <w:rFonts w:hint="default" w:ascii="微软雅黑" w:hAnsi="微软雅黑" w:eastAsia="微软雅黑" w:cs="微软雅黑"/>
          <w:spacing w:val="-4"/>
          <w:sz w:val="32"/>
        </w:rPr>
        <w:t>永不</w:t>
      </w:r>
      <w:r>
        <w:rPr>
          <w:rFonts w:hint="default" w:ascii="微软雅黑" w:hAnsi="微软雅黑" w:eastAsia="微软雅黑" w:cs="微软雅黑"/>
          <w:spacing w:val="-3"/>
          <w:sz w:val="32"/>
        </w:rPr>
        <w:t>宕</w:t>
      </w:r>
      <w:r>
        <w:rPr>
          <w:rFonts w:hint="default" w:ascii="微软雅黑" w:hAnsi="微软雅黑" w:eastAsia="微软雅黑" w:cs="微软雅黑"/>
          <w:spacing w:val="-4"/>
          <w:sz w:val="32"/>
        </w:rPr>
        <w:t>机(</w:t>
      </w:r>
      <w:r>
        <w:rPr>
          <w:rFonts w:hint="default" w:ascii="微软雅黑" w:hAnsi="微软雅黑" w:eastAsia="微软雅黑" w:cs="微软雅黑"/>
          <w:spacing w:val="-3"/>
          <w:sz w:val="32"/>
        </w:rPr>
        <w:t>容</w:t>
      </w:r>
      <w:r>
        <w:rPr>
          <w:rFonts w:hint="default" w:ascii="微软雅黑" w:hAnsi="微软雅黑" w:eastAsia="微软雅黑" w:cs="微软雅黑"/>
          <w:spacing w:val="-4"/>
          <w:sz w:val="32"/>
        </w:rPr>
        <w:t>灾)</w:t>
      </w:r>
      <w:r>
        <w:rPr>
          <w:rFonts w:hint="default" w:ascii="微软雅黑" w:hAnsi="微软雅黑" w:eastAsia="微软雅黑" w:cs="微软雅黑"/>
          <w:spacing w:val="-2"/>
          <w:sz w:val="32"/>
        </w:rPr>
        <w:t>.</w:t>
      </w:r>
      <w:r>
        <w:rPr>
          <w:rFonts w:hint="default" w:ascii="微软雅黑" w:hAnsi="微软雅黑" w:eastAsia="微软雅黑" w:cs="微软雅黑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2"/>
        </w:rPr>
        <w:t>性能上两种技术相似</w:t>
      </w:r>
      <w:r>
        <w:rPr>
          <w:rFonts w:hint="default" w:ascii="微软雅黑" w:hAnsi="微软雅黑" w:eastAsia="微软雅黑" w:cs="微软雅黑"/>
          <w:sz w:val="32"/>
        </w:rPr>
        <w:t>.</w:t>
      </w:r>
    </w:p>
    <w:p>
      <w:pPr>
        <w:autoSpaceDE w:val="0"/>
        <w:autoSpaceDN w:val="0"/>
        <w:snapToGrid w:val="0"/>
        <w:spacing w:before="626" w:after="0" w:line="442" w:lineRule="exact"/>
        <w:ind w:left="336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pacing w:val="-2"/>
          <w:sz w:val="32"/>
        </w:rPr>
        <w:t>分布式</w:t>
      </w:r>
      <w:r>
        <w:rPr>
          <w:rFonts w:hint="default" w:ascii="Calibri" w:hAnsi="Calibri" w:eastAsia="Calibri" w:cs="Calibri"/>
          <w:sz w:val="32"/>
        </w:rPr>
        <w:t>:</w:t>
      </w:r>
      <w:r>
        <w:rPr>
          <w:rFonts w:hint="default" w:ascii="微软雅黑" w:hAnsi="微软雅黑" w:eastAsia="微软雅黑" w:cs="微软雅黑"/>
          <w:spacing w:val="-2"/>
          <w:sz w:val="32"/>
        </w:rPr>
        <w:t>留到</w:t>
      </w:r>
      <w:r>
        <w:rPr>
          <w:rFonts w:hint="default" w:ascii="Calibri" w:hAnsi="Calibri" w:eastAsia="Calibri" w:cs="Calibri"/>
          <w:spacing w:val="-3"/>
          <w:sz w:val="32"/>
        </w:rPr>
        <w:t>3</w:t>
      </w:r>
      <w:r>
        <w:rPr>
          <w:rFonts w:hint="default" w:ascii="微软雅黑" w:hAnsi="微软雅黑" w:eastAsia="微软雅黑" w:cs="微软雅黑"/>
          <w:spacing w:val="-2"/>
          <w:sz w:val="32"/>
        </w:rPr>
        <w:t>个节点的分布式简单</w:t>
      </w:r>
      <w:r>
        <w:rPr>
          <w:rFonts w:hint="default" w:ascii="微软雅黑" w:hAnsi="微软雅黑" w:eastAsia="微软雅黑" w:cs="微软雅黑"/>
          <w:spacing w:val="-1"/>
          <w:sz w:val="32"/>
        </w:rPr>
        <w:t>集</w:t>
      </w:r>
      <w:r>
        <w:rPr>
          <w:rFonts w:hint="default" w:ascii="微软雅黑" w:hAnsi="微软雅黑" w:eastAsia="微软雅黑" w:cs="微软雅黑"/>
          <w:spacing w:val="-2"/>
          <w:sz w:val="32"/>
        </w:rPr>
        <w:t>群</w:t>
      </w:r>
      <w:r>
        <w:rPr>
          <w:rFonts w:hint="default" w:ascii="Calibri" w:hAnsi="Calibri" w:eastAsia="Calibri" w:cs="Calibri"/>
          <w:sz w:val="32"/>
        </w:rPr>
        <w:t>.</w:t>
      </w:r>
    </w:p>
    <w:p>
      <w:pPr>
        <w:autoSpaceDE w:val="0"/>
        <w:autoSpaceDN w:val="0"/>
        <w:snapToGrid w:val="0"/>
        <w:spacing w:before="102" w:after="0" w:line="442" w:lineRule="exact"/>
        <w:ind w:left="1406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pacing w:val="-2"/>
          <w:sz w:val="32"/>
        </w:rPr>
        <w:t>数据如何下发</w:t>
      </w:r>
      <w:r>
        <w:rPr>
          <w:rFonts w:hint="default" w:ascii="Calibri" w:hAnsi="Calibri" w:eastAsia="Calibri" w:cs="Calibri"/>
          <w:sz w:val="32"/>
        </w:rPr>
        <w:t>.</w:t>
      </w:r>
    </w:p>
    <w:p>
      <w:pPr>
        <w:autoSpaceDE w:val="0"/>
        <w:autoSpaceDN w:val="0"/>
        <w:snapToGrid w:val="0"/>
        <w:spacing w:before="661" w:after="0" w:line="423" w:lineRule="exact"/>
        <w:ind w:left="336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2"/>
          <w:sz w:val="32"/>
        </w:rPr>
        <w:t>工程的缓存逻</w:t>
      </w:r>
      <w:r>
        <w:rPr>
          <w:rFonts w:hint="default" w:ascii="微软雅黑" w:hAnsi="微软雅黑" w:eastAsia="微软雅黑" w:cs="微软雅黑"/>
          <w:sz w:val="32"/>
        </w:rPr>
        <w:t>辑</w:t>
      </w:r>
    </w:p>
    <w:p>
      <w:pPr>
        <w:autoSpaceDE w:val="0"/>
        <w:autoSpaceDN w:val="0"/>
        <w:snapToGrid w:val="0"/>
        <w:spacing w:before="121" w:after="0" w:line="423" w:lineRule="exact"/>
        <w:ind w:left="1406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2"/>
          <w:sz w:val="32"/>
        </w:rPr>
        <w:t>我们京淘阶段的缓存都是在业务层</w:t>
      </w:r>
      <w:r>
        <w:rPr>
          <w:rFonts w:hint="default" w:ascii="微软雅黑" w:hAnsi="微软雅黑" w:eastAsia="微软雅黑" w:cs="微软雅黑"/>
          <w:spacing w:val="-1"/>
          <w:sz w:val="32"/>
        </w:rPr>
        <w:t>使</w:t>
      </w:r>
      <w:r>
        <w:rPr>
          <w:rFonts w:hint="default" w:ascii="微软雅黑" w:hAnsi="微软雅黑" w:eastAsia="微软雅黑" w:cs="微软雅黑"/>
          <w:sz w:val="32"/>
        </w:rPr>
        <w:t>用</w:t>
      </w:r>
    </w:p>
    <w:p>
      <w:pPr>
        <w:autoSpaceDE w:val="0"/>
        <w:autoSpaceDN w:val="0"/>
        <w:snapToGrid w:val="0"/>
        <w:spacing w:before="106" w:after="0" w:line="442" w:lineRule="exact"/>
        <w:ind w:left="1406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2"/>
          <w:sz w:val="32"/>
        </w:rPr>
        <w:t>控制层</w:t>
      </w:r>
      <w:r>
        <w:rPr>
          <w:rFonts w:hint="default" w:ascii="Calibri" w:hAnsi="Calibri" w:eastAsia="Calibri" w:cs="Calibri"/>
          <w:spacing w:val="-2"/>
          <w:sz w:val="32"/>
        </w:rPr>
        <w:t>,</w:t>
      </w:r>
      <w:r>
        <w:rPr>
          <w:rFonts w:hint="default" w:ascii="微软雅黑" w:hAnsi="微软雅黑" w:eastAsia="微软雅黑" w:cs="微软雅黑"/>
          <w:spacing w:val="-2"/>
          <w:sz w:val="32"/>
        </w:rPr>
        <w:t>业务层</w:t>
      </w:r>
      <w:r>
        <w:rPr>
          <w:rFonts w:hint="default" w:ascii="Calibri" w:hAnsi="Calibri" w:eastAsia="Calibri" w:cs="Calibri"/>
          <w:spacing w:val="-2"/>
          <w:sz w:val="32"/>
        </w:rPr>
        <w:t>,</w:t>
      </w:r>
      <w:r>
        <w:rPr>
          <w:rFonts w:hint="default" w:ascii="微软雅黑" w:hAnsi="微软雅黑" w:eastAsia="微软雅黑" w:cs="微软雅黑"/>
          <w:spacing w:val="-2"/>
          <w:sz w:val="32"/>
        </w:rPr>
        <w:t>持久层</w:t>
      </w:r>
      <w:r>
        <w:rPr>
          <w:rFonts w:hint="default" w:ascii="Calibri" w:hAnsi="Calibri" w:eastAsia="Calibri" w:cs="Calibri"/>
          <w:spacing w:val="-2"/>
          <w:sz w:val="32"/>
        </w:rPr>
        <w:t>,</w:t>
      </w:r>
      <w:r>
        <w:rPr>
          <w:rFonts w:hint="default" w:ascii="微软雅黑" w:hAnsi="微软雅黑" w:eastAsia="微软雅黑" w:cs="微软雅黑"/>
          <w:spacing w:val="-2"/>
          <w:sz w:val="32"/>
        </w:rPr>
        <w:t>数据</w:t>
      </w:r>
      <w:r>
        <w:rPr>
          <w:rFonts w:hint="default" w:ascii="微软雅黑" w:hAnsi="微软雅黑" w:eastAsia="微软雅黑" w:cs="微软雅黑"/>
          <w:sz w:val="32"/>
        </w:rPr>
        <w:t>库</w:t>
      </w:r>
    </w:p>
    <w:p>
      <w:pPr>
        <w:autoSpaceDE w:val="0"/>
        <w:autoSpaceDN w:val="0"/>
        <w:snapToGrid w:val="0"/>
        <w:spacing w:before="5327" w:after="0" w:line="442" w:lineRule="exact"/>
        <w:ind w:left="1406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pacing w:val="-2"/>
          <w:sz w:val="32"/>
        </w:rPr>
        <w:t>数据库</w:t>
      </w:r>
      <w:r>
        <w:rPr>
          <w:rFonts w:hint="default" w:ascii="Calibri" w:hAnsi="Calibri" w:eastAsia="Calibri" w:cs="Calibri"/>
          <w:sz w:val="32"/>
        </w:rPr>
        <w:t>:</w:t>
      </w:r>
      <w:r>
        <w:rPr>
          <w:rFonts w:hint="default" w:ascii="Calibri" w:hAnsi="Calibri" w:eastAsia="Calibri" w:cs="Calibri"/>
          <w:sz w:val="3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2265045</wp:posOffset>
            </wp:positionH>
            <wp:positionV relativeFrom="page">
              <wp:posOffset>5974715</wp:posOffset>
            </wp:positionV>
            <wp:extent cx="3753485" cy="3307080"/>
            <wp:effectExtent l="0" t="0" r="18415" b="7620"/>
            <wp:wrapNone/>
            <wp:docPr id="1029" name="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1029"/>
                    <pic:cNvPicPr/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33070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20" w:after="0" w:line="544" w:lineRule="exact"/>
        <w:ind w:left="1406" w:right="1141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pacing w:val="-6"/>
          <w:sz w:val="32"/>
        </w:rPr>
        <w:t>k</w:t>
      </w:r>
      <w:r>
        <w:rPr>
          <w:rFonts w:hint="default" w:ascii="Calibri" w:hAnsi="Calibri" w:eastAsia="Calibri" w:cs="Calibri"/>
          <w:spacing w:val="-5"/>
          <w:sz w:val="32"/>
        </w:rPr>
        <w:t>ey</w:t>
      </w:r>
      <w:r>
        <w:rPr>
          <w:rFonts w:hint="default" w:ascii="微软雅黑" w:hAnsi="微软雅黑" w:eastAsia="微软雅黑" w:cs="微软雅黑"/>
          <w:spacing w:val="-35"/>
          <w:sz w:val="32"/>
        </w:rPr>
        <w:t>就</w:t>
      </w:r>
      <w:r>
        <w:rPr>
          <w:rFonts w:hint="default" w:ascii="微软雅黑" w:hAnsi="微软雅黑" w:eastAsia="微软雅黑" w:cs="微软雅黑"/>
          <w:spacing w:val="-3"/>
          <w:sz w:val="32"/>
        </w:rPr>
        <w:t>是</w:t>
      </w:r>
      <w:r>
        <w:rPr>
          <w:rFonts w:hint="default" w:ascii="Calibri" w:hAnsi="Calibri" w:eastAsia="Calibri" w:cs="Calibri"/>
          <w:spacing w:val="-5"/>
          <w:sz w:val="32"/>
        </w:rPr>
        <w:t>sq</w:t>
      </w:r>
      <w:r>
        <w:rPr>
          <w:rFonts w:hint="default" w:ascii="Calibri" w:hAnsi="Calibri" w:eastAsia="Calibri" w:cs="Calibri"/>
          <w:spacing w:val="-1"/>
          <w:sz w:val="32"/>
        </w:rPr>
        <w:t>l</w:t>
      </w:r>
      <w:r>
        <w:rPr>
          <w:rFonts w:hint="default" w:ascii="微软雅黑" w:hAnsi="微软雅黑" w:eastAsia="微软雅黑" w:cs="微软雅黑"/>
          <w:spacing w:val="-2"/>
          <w:sz w:val="32"/>
        </w:rPr>
        <w:t>语句</w:t>
      </w:r>
      <w:r>
        <w:rPr>
          <w:rFonts w:hint="default" w:ascii="Calibri" w:hAnsi="Calibri" w:eastAsia="Calibri" w:cs="Calibri"/>
          <w:spacing w:val="-4"/>
          <w:sz w:val="32"/>
        </w:rPr>
        <w:t>,</w:t>
      </w:r>
      <w:r>
        <w:rPr>
          <w:rFonts w:hint="default" w:ascii="微软雅黑" w:hAnsi="微软雅黑" w:eastAsia="微软雅黑" w:cs="微软雅黑"/>
          <w:spacing w:val="-2"/>
          <w:sz w:val="32"/>
        </w:rPr>
        <w:t>同一条</w:t>
      </w:r>
      <w:r>
        <w:rPr>
          <w:rFonts w:hint="default" w:ascii="Calibri" w:hAnsi="Calibri" w:eastAsia="Calibri" w:cs="Calibri"/>
          <w:spacing w:val="-4"/>
          <w:sz w:val="32"/>
        </w:rPr>
        <w:t>sq</w:t>
      </w:r>
      <w:r>
        <w:rPr>
          <w:rFonts w:hint="default" w:ascii="Calibri" w:hAnsi="Calibri" w:eastAsia="Calibri" w:cs="Calibri"/>
          <w:spacing w:val="-2"/>
          <w:sz w:val="32"/>
        </w:rPr>
        <w:t>l</w:t>
      </w:r>
      <w:r>
        <w:rPr>
          <w:rFonts w:hint="default" w:ascii="微软雅黑" w:hAnsi="微软雅黑" w:eastAsia="微软雅黑" w:cs="微软雅黑"/>
          <w:spacing w:val="-2"/>
          <w:sz w:val="32"/>
        </w:rPr>
        <w:t>语句在第一次查询时</w:t>
      </w:r>
      <w:r>
        <w:rPr>
          <w:rFonts w:hint="default" w:ascii="Calibri" w:hAnsi="Calibri" w:eastAsia="Calibri" w:cs="Calibri"/>
          <w:spacing w:val="-2"/>
          <w:sz w:val="32"/>
        </w:rPr>
        <w:t>,</w:t>
      </w:r>
      <w:r>
        <w:rPr>
          <w:rFonts w:hint="default" w:ascii="微软雅黑" w:hAnsi="微软雅黑" w:eastAsia="微软雅黑" w:cs="微软雅黑"/>
          <w:spacing w:val="-2"/>
          <w:sz w:val="32"/>
        </w:rPr>
        <w:t>组织</w:t>
      </w:r>
      <w:r>
        <w:rPr>
          <w:rFonts w:hint="default" w:ascii="微软雅黑" w:hAnsi="微软雅黑" w:eastAsia="微软雅黑" w:cs="微软雅黑"/>
          <w:sz w:val="32"/>
        </w:rPr>
        <w:t xml:space="preserve"> </w:t>
      </w:r>
      <w:r>
        <w:rPr>
          <w:rFonts w:hint="default" w:ascii="Calibri" w:hAnsi="Calibri" w:eastAsia="Calibri" w:cs="Calibri"/>
          <w:spacing w:val="-1"/>
          <w:sz w:val="32"/>
        </w:rPr>
        <w:t>r</w:t>
      </w:r>
      <w:r>
        <w:rPr>
          <w:rFonts w:hint="default" w:ascii="Calibri" w:hAnsi="Calibri" w:eastAsia="Calibri" w:cs="Calibri"/>
          <w:spacing w:val="-3"/>
          <w:sz w:val="32"/>
        </w:rPr>
        <w:t>e</w:t>
      </w:r>
      <w:r>
        <w:rPr>
          <w:rFonts w:hint="default" w:ascii="Calibri" w:hAnsi="Calibri" w:eastAsia="Calibri" w:cs="Calibri"/>
          <w:spacing w:val="-2"/>
          <w:sz w:val="32"/>
        </w:rPr>
        <w:t>su</w:t>
      </w:r>
      <w:r>
        <w:rPr>
          <w:rFonts w:hint="default" w:ascii="Calibri" w:hAnsi="Calibri" w:eastAsia="Calibri" w:cs="Calibri"/>
          <w:sz w:val="32"/>
        </w:rPr>
        <w:t>lt</w:t>
      </w:r>
      <w:r>
        <w:rPr>
          <w:rFonts w:hint="default" w:ascii="Calibri" w:hAnsi="Calibri" w:eastAsia="Calibri" w:cs="Calibri"/>
          <w:spacing w:val="-2"/>
          <w:sz w:val="32"/>
        </w:rPr>
        <w:t>Se</w:t>
      </w:r>
      <w:r>
        <w:rPr>
          <w:rFonts w:hint="default" w:ascii="Calibri" w:hAnsi="Calibri" w:eastAsia="Calibri" w:cs="Calibri"/>
          <w:spacing w:val="-1"/>
          <w:sz w:val="32"/>
        </w:rPr>
        <w:t>t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pacing w:val="-2"/>
          <w:sz w:val="32"/>
        </w:rPr>
        <w:t>将</w:t>
      </w:r>
      <w:r>
        <w:rPr>
          <w:rFonts w:hint="default" w:ascii="Calibri" w:hAnsi="Calibri" w:eastAsia="Calibri" w:cs="Calibri"/>
          <w:spacing w:val="-2"/>
          <w:sz w:val="32"/>
        </w:rPr>
        <w:t>sq</w:t>
      </w:r>
      <w:r>
        <w:rPr>
          <w:rFonts w:hint="default" w:ascii="Calibri" w:hAnsi="Calibri" w:eastAsia="Calibri" w:cs="Calibri"/>
          <w:sz w:val="32"/>
        </w:rPr>
        <w:t>l</w:t>
      </w:r>
      <w:r>
        <w:rPr>
          <w:rFonts w:hint="default" w:ascii="微软雅黑" w:hAnsi="微软雅黑" w:eastAsia="微软雅黑" w:cs="微软雅黑"/>
          <w:spacing w:val="-2"/>
          <w:sz w:val="32"/>
        </w:rPr>
        <w:t>作为</w:t>
      </w:r>
      <w:r>
        <w:rPr>
          <w:rFonts w:hint="default" w:ascii="Calibri" w:hAnsi="Calibri" w:eastAsia="Calibri" w:cs="Calibri"/>
          <w:spacing w:val="-3"/>
          <w:sz w:val="32"/>
        </w:rPr>
        <w:t>k</w:t>
      </w:r>
      <w:r>
        <w:rPr>
          <w:rFonts w:hint="default" w:ascii="Calibri" w:hAnsi="Calibri" w:eastAsia="Calibri" w:cs="Calibri"/>
          <w:spacing w:val="-2"/>
          <w:sz w:val="32"/>
        </w:rPr>
        <w:t>e</w:t>
      </w:r>
      <w:r>
        <w:rPr>
          <w:rFonts w:hint="default" w:ascii="Calibri" w:hAnsi="Calibri" w:eastAsia="Calibri" w:cs="Calibri"/>
          <w:spacing w:val="-3"/>
          <w:sz w:val="32"/>
        </w:rPr>
        <w:t>y</w:t>
      </w:r>
      <w:r>
        <w:rPr>
          <w:rFonts w:hint="default" w:ascii="微软雅黑" w:hAnsi="微软雅黑" w:eastAsia="微软雅黑" w:cs="微软雅黑"/>
          <w:spacing w:val="-2"/>
          <w:sz w:val="32"/>
        </w:rPr>
        <w:t>存储</w:t>
      </w:r>
      <w:r>
        <w:rPr>
          <w:rFonts w:hint="default" w:ascii="Calibri" w:hAnsi="Calibri" w:eastAsia="Calibri" w:cs="Calibri"/>
          <w:spacing w:val="-1"/>
          <w:sz w:val="32"/>
        </w:rPr>
        <w:t>r</w:t>
      </w:r>
      <w:r>
        <w:rPr>
          <w:rFonts w:hint="default" w:ascii="Calibri" w:hAnsi="Calibri" w:eastAsia="Calibri" w:cs="Calibri"/>
          <w:spacing w:val="-3"/>
          <w:sz w:val="32"/>
        </w:rPr>
        <w:t>e</w:t>
      </w:r>
      <w:r>
        <w:rPr>
          <w:rFonts w:hint="default" w:ascii="Calibri" w:hAnsi="Calibri" w:eastAsia="Calibri" w:cs="Calibri"/>
          <w:spacing w:val="-2"/>
          <w:sz w:val="32"/>
        </w:rPr>
        <w:t>su</w:t>
      </w:r>
      <w:r>
        <w:rPr>
          <w:rFonts w:hint="default" w:ascii="Calibri" w:hAnsi="Calibri" w:eastAsia="Calibri" w:cs="Calibri"/>
          <w:sz w:val="32"/>
        </w:rPr>
        <w:t>lt</w:t>
      </w:r>
      <w:r>
        <w:rPr>
          <w:rFonts w:hint="default" w:ascii="微软雅黑" w:hAnsi="微软雅黑" w:eastAsia="微软雅黑" w:cs="微软雅黑"/>
          <w:spacing w:val="-1"/>
          <w:sz w:val="32"/>
        </w:rPr>
        <w:t>S</w:t>
      </w:r>
      <w:r>
        <w:rPr>
          <w:rFonts w:hint="default" w:ascii="微软雅黑" w:hAnsi="微软雅黑" w:eastAsia="微软雅黑" w:cs="微软雅黑"/>
          <w:spacing w:val="-2"/>
          <w:sz w:val="32"/>
        </w:rPr>
        <w:t>e</w:t>
      </w:r>
      <w:r>
        <w:rPr>
          <w:rFonts w:hint="default" w:ascii="微软雅黑" w:hAnsi="微软雅黑" w:eastAsia="微软雅黑" w:cs="微软雅黑"/>
          <w:spacing w:val="-1"/>
          <w:sz w:val="32"/>
        </w:rPr>
        <w:t>t</w:t>
      </w:r>
      <w:r>
        <w:rPr>
          <w:rFonts w:hint="default" w:ascii="微软雅黑" w:hAnsi="微软雅黑" w:eastAsia="微软雅黑" w:cs="微软雅黑"/>
          <w:spacing w:val="-2"/>
          <w:sz w:val="32"/>
        </w:rPr>
        <w:t>为v</w:t>
      </w:r>
      <w:r>
        <w:rPr>
          <w:rFonts w:hint="default" w:ascii="微软雅黑" w:hAnsi="微软雅黑" w:eastAsia="微软雅黑" w:cs="微软雅黑"/>
          <w:sz w:val="32"/>
        </w:rPr>
        <w:t>a</w:t>
      </w:r>
      <w:r>
        <w:rPr>
          <w:rFonts w:hint="default" w:ascii="微软雅黑" w:hAnsi="微软雅黑" w:eastAsia="微软雅黑" w:cs="微软雅黑"/>
          <w:spacing w:val="-1"/>
          <w:sz w:val="32"/>
        </w:rPr>
        <w:t>l</w:t>
      </w:r>
      <w:r>
        <w:rPr>
          <w:rFonts w:hint="default" w:ascii="微软雅黑" w:hAnsi="微软雅黑" w:eastAsia="微软雅黑" w:cs="微软雅黑"/>
          <w:spacing w:val="-3"/>
          <w:sz w:val="32"/>
        </w:rPr>
        <w:t>u</w:t>
      </w:r>
      <w:r>
        <w:rPr>
          <w:rFonts w:hint="default" w:ascii="微软雅黑" w:hAnsi="微软雅黑" w:eastAsia="微软雅黑" w:cs="微软雅黑"/>
          <w:sz w:val="32"/>
        </w:rPr>
        <w:t>e</w:t>
      </w:r>
      <w:r>
        <w:rPr>
          <w:rFonts w:hint="default" w:ascii="微软雅黑" w:hAnsi="微软雅黑" w:eastAsia="微软雅黑" w:cs="微软雅黑"/>
          <w:spacing w:val="-2"/>
          <w:sz w:val="32"/>
        </w:rPr>
        <w:t>在缓</w:t>
      </w:r>
      <w:r>
        <w:rPr>
          <w:rFonts w:hint="default" w:ascii="微软雅黑" w:hAnsi="微软雅黑" w:eastAsia="微软雅黑" w:cs="微软雅黑"/>
          <w:sz w:val="32"/>
        </w:rPr>
        <w:t>存</w:t>
      </w:r>
    </w:p>
    <w:p>
      <w:pPr>
        <w:autoSpaceDE w:val="0"/>
        <w:autoSpaceDN w:val="0"/>
        <w:snapToGrid w:val="0"/>
        <w:spacing w:before="304" w:after="0" w:line="265" w:lineRule="exact"/>
        <w:ind w:left="2752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667" w:right="169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</w:t>
      </w:r>
      <w:r>
        <w:rPr>
          <w:rFonts w:hint="default" w:ascii="Times New Roman" w:hAnsi="Times New Roman" w:eastAsia="Times New Roman" w:cs="Times New Roman"/>
          <w:spacing w:val="-5"/>
          <w:sz w:val="20"/>
        </w:rPr>
        <w:t>y</w:t>
      </w:r>
      <w:r>
        <w:rPr>
          <w:rFonts w:hint="default" w:ascii="Times New Roman" w:hAnsi="Times New Roman" w:eastAsia="Times New Roman" w:cs="Times New Roman"/>
          <w:sz w:val="20"/>
        </w:rPr>
        <w:t>02all</w:t>
      </w:r>
      <w:r>
        <w:rPr>
          <w:rFonts w:hint="default" w:ascii="Times New Roman" w:hAnsi="Times New Roman" w:eastAsia="Times New Roman" w:cs="Times New Roman"/>
          <w:spacing w:val="-24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47"/>
          <w:sz w:val="20"/>
        </w:rPr>
        <w:t>8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442" w:lineRule="exact"/>
        <w:ind w:left="1406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pacing w:val="-2"/>
          <w:sz w:val="32"/>
        </w:rPr>
        <w:t>re</w:t>
      </w:r>
      <w:r>
        <w:rPr>
          <w:rFonts w:hint="default" w:ascii="Calibri" w:hAnsi="Calibri" w:eastAsia="Calibri" w:cs="Calibri"/>
          <w:spacing w:val="-1"/>
          <w:sz w:val="32"/>
        </w:rPr>
        <w:t>s</w:t>
      </w:r>
      <w:r>
        <w:rPr>
          <w:rFonts w:hint="default" w:ascii="Calibri" w:hAnsi="Calibri" w:eastAsia="Calibri" w:cs="Calibri"/>
          <w:spacing w:val="-2"/>
          <w:sz w:val="32"/>
        </w:rPr>
        <w:t>u</w:t>
      </w:r>
      <w:r>
        <w:rPr>
          <w:rFonts w:hint="default" w:ascii="Calibri" w:hAnsi="Calibri" w:eastAsia="Calibri" w:cs="Calibri"/>
          <w:sz w:val="32"/>
        </w:rPr>
        <w:t>l</w:t>
      </w:r>
      <w:r>
        <w:rPr>
          <w:rFonts w:hint="default" w:ascii="Calibri" w:hAnsi="Calibri" w:eastAsia="Calibri" w:cs="Calibri"/>
          <w:spacing w:val="-1"/>
          <w:sz w:val="32"/>
        </w:rPr>
        <w:t>t</w:t>
      </w:r>
      <w:r>
        <w:rPr>
          <w:rFonts w:hint="default" w:ascii="Calibri" w:hAnsi="Calibri" w:eastAsia="Calibri" w:cs="Calibri"/>
          <w:spacing w:val="-2"/>
          <w:sz w:val="32"/>
        </w:rPr>
        <w:t>Se</w:t>
      </w:r>
      <w:r>
        <w:rPr>
          <w:rFonts w:hint="default" w:ascii="Calibri" w:hAnsi="Calibri" w:eastAsia="Calibri" w:cs="Calibri"/>
          <w:spacing w:val="-1"/>
          <w:sz w:val="32"/>
        </w:rPr>
        <w:t>t,</w:t>
      </w:r>
      <w:r>
        <w:rPr>
          <w:rFonts w:hint="default" w:ascii="微软雅黑" w:hAnsi="微软雅黑" w:eastAsia="微软雅黑" w:cs="微软雅黑"/>
          <w:spacing w:val="-2"/>
          <w:sz w:val="32"/>
        </w:rPr>
        <w:t>将</w:t>
      </w:r>
      <w:r>
        <w:rPr>
          <w:rFonts w:hint="default" w:ascii="Calibri" w:hAnsi="Calibri" w:eastAsia="Calibri" w:cs="Calibri"/>
          <w:spacing w:val="-1"/>
          <w:sz w:val="32"/>
        </w:rPr>
        <w:t>s</w:t>
      </w:r>
      <w:r>
        <w:rPr>
          <w:rFonts w:hint="default" w:ascii="Calibri" w:hAnsi="Calibri" w:eastAsia="Calibri" w:cs="Calibri"/>
          <w:spacing w:val="-2"/>
          <w:sz w:val="32"/>
        </w:rPr>
        <w:t>q</w:t>
      </w:r>
      <w:r>
        <w:rPr>
          <w:rFonts w:hint="default" w:ascii="Calibri" w:hAnsi="Calibri" w:eastAsia="Calibri" w:cs="Calibri"/>
          <w:sz w:val="32"/>
        </w:rPr>
        <w:t>l</w:t>
      </w:r>
      <w:r>
        <w:rPr>
          <w:rFonts w:hint="default" w:ascii="微软雅黑" w:hAnsi="微软雅黑" w:eastAsia="微软雅黑" w:cs="微软雅黑"/>
          <w:spacing w:val="-2"/>
          <w:sz w:val="32"/>
        </w:rPr>
        <w:t>作为</w:t>
      </w:r>
      <w:r>
        <w:rPr>
          <w:rFonts w:hint="default" w:ascii="Calibri" w:hAnsi="Calibri" w:eastAsia="Calibri" w:cs="Calibri"/>
          <w:spacing w:val="-3"/>
          <w:sz w:val="32"/>
        </w:rPr>
        <w:t>k</w:t>
      </w:r>
      <w:r>
        <w:rPr>
          <w:rFonts w:hint="default" w:ascii="Calibri" w:hAnsi="Calibri" w:eastAsia="Calibri" w:cs="Calibri"/>
          <w:spacing w:val="-2"/>
          <w:sz w:val="32"/>
        </w:rPr>
        <w:t>e</w:t>
      </w:r>
      <w:r>
        <w:rPr>
          <w:rFonts w:hint="default" w:ascii="Calibri" w:hAnsi="Calibri" w:eastAsia="Calibri" w:cs="Calibri"/>
          <w:spacing w:val="-3"/>
          <w:sz w:val="32"/>
        </w:rPr>
        <w:t>y</w:t>
      </w:r>
      <w:r>
        <w:rPr>
          <w:rFonts w:hint="default" w:ascii="微软雅黑" w:hAnsi="微软雅黑" w:eastAsia="微软雅黑" w:cs="微软雅黑"/>
          <w:spacing w:val="-2"/>
          <w:sz w:val="32"/>
        </w:rPr>
        <w:t>存储</w:t>
      </w:r>
      <w:r>
        <w:rPr>
          <w:rFonts w:hint="default" w:ascii="Calibri" w:hAnsi="Calibri" w:eastAsia="Calibri" w:cs="Calibri"/>
          <w:spacing w:val="-2"/>
          <w:sz w:val="32"/>
        </w:rPr>
        <w:t>re</w:t>
      </w:r>
      <w:r>
        <w:rPr>
          <w:rFonts w:hint="default" w:ascii="Calibri" w:hAnsi="Calibri" w:eastAsia="Calibri" w:cs="Calibri"/>
          <w:spacing w:val="-1"/>
          <w:sz w:val="32"/>
        </w:rPr>
        <w:t>s</w:t>
      </w:r>
      <w:r>
        <w:rPr>
          <w:rFonts w:hint="default" w:ascii="Calibri" w:hAnsi="Calibri" w:eastAsia="Calibri" w:cs="Calibri"/>
          <w:spacing w:val="-2"/>
          <w:sz w:val="32"/>
        </w:rPr>
        <w:t>u</w:t>
      </w:r>
      <w:r>
        <w:rPr>
          <w:rFonts w:hint="default" w:ascii="Calibri" w:hAnsi="Calibri" w:eastAsia="Calibri" w:cs="Calibri"/>
          <w:sz w:val="32"/>
        </w:rPr>
        <w:t>l</w:t>
      </w:r>
      <w:r>
        <w:rPr>
          <w:rFonts w:hint="default" w:ascii="Calibri" w:hAnsi="Calibri" w:eastAsia="Calibri" w:cs="Calibri"/>
          <w:spacing w:val="-1"/>
          <w:sz w:val="32"/>
        </w:rPr>
        <w:t>t</w:t>
      </w:r>
      <w:r>
        <w:rPr>
          <w:rFonts w:hint="default" w:ascii="微软雅黑" w:hAnsi="微软雅黑" w:eastAsia="微软雅黑" w:cs="微软雅黑"/>
          <w:spacing w:val="-2"/>
          <w:sz w:val="32"/>
        </w:rPr>
        <w:t>Se</w:t>
      </w:r>
      <w:r>
        <w:rPr>
          <w:rFonts w:hint="default" w:ascii="微软雅黑" w:hAnsi="微软雅黑" w:eastAsia="微软雅黑" w:cs="微软雅黑"/>
          <w:spacing w:val="-1"/>
          <w:sz w:val="32"/>
        </w:rPr>
        <w:t>t</w:t>
      </w:r>
      <w:r>
        <w:rPr>
          <w:rFonts w:hint="default" w:ascii="微软雅黑" w:hAnsi="微软雅黑" w:eastAsia="微软雅黑" w:cs="微软雅黑"/>
          <w:spacing w:val="-2"/>
          <w:sz w:val="32"/>
        </w:rPr>
        <w:t>为v</w:t>
      </w:r>
      <w:r>
        <w:rPr>
          <w:rFonts w:hint="default" w:ascii="微软雅黑" w:hAnsi="微软雅黑" w:eastAsia="微软雅黑" w:cs="微软雅黑"/>
          <w:spacing w:val="-1"/>
          <w:sz w:val="32"/>
        </w:rPr>
        <w:t>al</w:t>
      </w:r>
      <w:r>
        <w:rPr>
          <w:rFonts w:hint="default" w:ascii="微软雅黑" w:hAnsi="微软雅黑" w:eastAsia="微软雅黑" w:cs="微软雅黑"/>
          <w:spacing w:val="-2"/>
          <w:sz w:val="32"/>
        </w:rPr>
        <w:t>u</w:t>
      </w:r>
      <w:r>
        <w:rPr>
          <w:rFonts w:hint="default" w:ascii="微软雅黑" w:hAnsi="微软雅黑" w:eastAsia="微软雅黑" w:cs="微软雅黑"/>
          <w:sz w:val="32"/>
        </w:rPr>
        <w:t>e</w:t>
      </w:r>
      <w:r>
        <w:rPr>
          <w:rFonts w:hint="default" w:ascii="微软雅黑" w:hAnsi="微软雅黑" w:eastAsia="微软雅黑" w:cs="微软雅黑"/>
          <w:spacing w:val="-2"/>
          <w:sz w:val="32"/>
        </w:rPr>
        <w:t>在缓</w:t>
      </w:r>
      <w:r>
        <w:rPr>
          <w:rFonts w:hint="default" w:ascii="微软雅黑" w:hAnsi="微软雅黑" w:eastAsia="微软雅黑" w:cs="微软雅黑"/>
          <w:sz w:val="32"/>
        </w:rPr>
        <w:t>存</w:t>
      </w:r>
    </w:p>
    <w:p>
      <w:pPr>
        <w:autoSpaceDE w:val="0"/>
        <w:autoSpaceDN w:val="0"/>
        <w:snapToGrid w:val="0"/>
        <w:spacing w:before="115" w:after="0" w:line="423" w:lineRule="exact"/>
        <w:ind w:left="1406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2"/>
          <w:sz w:val="32"/>
        </w:rPr>
        <w:t>中</w:t>
      </w:r>
      <w:r>
        <w:rPr>
          <w:rFonts w:hint="default" w:ascii="微软雅黑" w:hAnsi="微软雅黑" w:eastAsia="微软雅黑" w:cs="微软雅黑"/>
          <w:spacing w:val="-1"/>
          <w:sz w:val="32"/>
        </w:rPr>
        <w:t>.(</w:t>
      </w:r>
      <w:r>
        <w:rPr>
          <w:rFonts w:hint="default" w:ascii="微软雅黑" w:hAnsi="微软雅黑" w:eastAsia="微软雅黑" w:cs="微软雅黑"/>
          <w:spacing w:val="-4"/>
          <w:sz w:val="32"/>
        </w:rPr>
        <w:t>e</w:t>
      </w:r>
      <w:r>
        <w:rPr>
          <w:rFonts w:hint="default" w:ascii="微软雅黑" w:hAnsi="微软雅黑" w:eastAsia="微软雅黑" w:cs="微软雅黑"/>
          <w:spacing w:val="-2"/>
          <w:sz w:val="32"/>
        </w:rPr>
        <w:t>c</w:t>
      </w:r>
      <w:r>
        <w:rPr>
          <w:rFonts w:hint="default" w:ascii="微软雅黑" w:hAnsi="微软雅黑" w:eastAsia="微软雅黑" w:cs="微软雅黑"/>
          <w:sz w:val="32"/>
        </w:rPr>
        <w:t>a</w:t>
      </w:r>
      <w:r>
        <w:rPr>
          <w:rFonts w:hint="default" w:ascii="微软雅黑" w:hAnsi="微软雅黑" w:eastAsia="微软雅黑" w:cs="微软雅黑"/>
          <w:spacing w:val="-2"/>
          <w:sz w:val="32"/>
        </w:rPr>
        <w:t>che</w:t>
      </w:r>
      <w:r>
        <w:rPr>
          <w:rFonts w:hint="default" w:ascii="微软雅黑" w:hAnsi="微软雅黑" w:eastAsia="微软雅黑" w:cs="微软雅黑"/>
          <w:sz w:val="32"/>
        </w:rPr>
        <w:t>)</w:t>
      </w:r>
    </w:p>
    <w:p>
      <w:pPr>
        <w:autoSpaceDE w:val="0"/>
        <w:autoSpaceDN w:val="0"/>
        <w:snapToGrid w:val="0"/>
        <w:spacing w:before="107" w:after="0" w:line="442" w:lineRule="exact"/>
        <w:ind w:left="1406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pacing w:val="-2"/>
          <w:sz w:val="32"/>
        </w:rPr>
        <w:t>持久层</w:t>
      </w:r>
      <w:r>
        <w:rPr>
          <w:rFonts w:hint="default" w:ascii="Calibri" w:hAnsi="Calibri" w:eastAsia="Calibri" w:cs="Calibri"/>
          <w:sz w:val="32"/>
        </w:rPr>
        <w:t>:</w:t>
      </w:r>
    </w:p>
    <w:p>
      <w:pPr>
        <w:autoSpaceDE w:val="0"/>
        <w:autoSpaceDN w:val="0"/>
        <w:snapToGrid w:val="0"/>
        <w:spacing w:before="20" w:after="0" w:line="544" w:lineRule="exact"/>
        <w:ind w:left="1406" w:right="0" w:firstLine="0"/>
        <w:jc w:val="both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减少链接数据库次数</w:t>
      </w:r>
      <w:r>
        <w:rPr>
          <w:rFonts w:hint="default" w:ascii="Calibri" w:hAnsi="Calibri" w:eastAsia="Calibri" w:cs="Calibri"/>
          <w:spacing w:val="-4"/>
          <w:sz w:val="32"/>
        </w:rPr>
        <w:t>,</w:t>
      </w:r>
      <w:r>
        <w:rPr>
          <w:rFonts w:hint="default" w:ascii="微软雅黑" w:hAnsi="微软雅黑" w:eastAsia="微软雅黑" w:cs="微软雅黑"/>
          <w:spacing w:val="-4"/>
          <w:sz w:val="32"/>
        </w:rPr>
        <w:t>减少</w:t>
      </w:r>
      <w:r>
        <w:rPr>
          <w:rFonts w:hint="default" w:ascii="Calibri" w:hAnsi="Calibri" w:eastAsia="Calibri" w:cs="Calibri"/>
          <w:spacing w:val="-4"/>
          <w:sz w:val="32"/>
        </w:rPr>
        <w:t>re</w:t>
      </w:r>
      <w:r>
        <w:rPr>
          <w:rFonts w:hint="default" w:ascii="Calibri" w:hAnsi="Calibri" w:eastAsia="Calibri" w:cs="Calibri"/>
          <w:spacing w:val="-3"/>
          <w:sz w:val="32"/>
        </w:rPr>
        <w:t>s</w:t>
      </w:r>
      <w:r>
        <w:rPr>
          <w:rFonts w:hint="default" w:ascii="Calibri" w:hAnsi="Calibri" w:eastAsia="Calibri" w:cs="Calibri"/>
          <w:spacing w:val="-4"/>
          <w:sz w:val="32"/>
        </w:rPr>
        <w:t>u</w:t>
      </w:r>
      <w:r>
        <w:rPr>
          <w:rFonts w:hint="default" w:ascii="Calibri" w:hAnsi="Calibri" w:eastAsia="Calibri" w:cs="Calibri"/>
          <w:spacing w:val="-2"/>
          <w:sz w:val="32"/>
        </w:rPr>
        <w:t>l</w:t>
      </w:r>
      <w:r>
        <w:rPr>
          <w:rFonts w:hint="default" w:ascii="Calibri" w:hAnsi="Calibri" w:eastAsia="Calibri" w:cs="Calibri"/>
          <w:spacing w:val="-3"/>
          <w:sz w:val="32"/>
        </w:rPr>
        <w:t>t</w:t>
      </w:r>
      <w:r>
        <w:rPr>
          <w:rFonts w:hint="default" w:ascii="微软雅黑" w:hAnsi="微软雅黑" w:eastAsia="微软雅黑" w:cs="微软雅黑"/>
          <w:spacing w:val="-4"/>
          <w:sz w:val="32"/>
        </w:rPr>
        <w:t>Se</w:t>
      </w:r>
      <w:r>
        <w:rPr>
          <w:rFonts w:hint="default" w:ascii="微软雅黑" w:hAnsi="微软雅黑" w:eastAsia="微软雅黑" w:cs="微软雅黑"/>
          <w:spacing w:val="-3"/>
          <w:sz w:val="32"/>
        </w:rPr>
        <w:t>t</w:t>
      </w:r>
      <w:r>
        <w:rPr>
          <w:rFonts w:hint="default" w:ascii="微软雅黑" w:hAnsi="微软雅黑" w:eastAsia="微软雅黑" w:cs="微软雅黑"/>
          <w:spacing w:val="-4"/>
          <w:sz w:val="32"/>
        </w:rPr>
        <w:t>数</w:t>
      </w:r>
      <w:r>
        <w:rPr>
          <w:rFonts w:hint="default" w:ascii="微软雅黑" w:hAnsi="微软雅黑" w:eastAsia="微软雅黑" w:cs="微软雅黑"/>
          <w:spacing w:val="-3"/>
          <w:sz w:val="32"/>
        </w:rPr>
        <w:t>据</w:t>
      </w:r>
      <w:r>
        <w:rPr>
          <w:rFonts w:hint="default" w:ascii="微软雅黑" w:hAnsi="微软雅黑" w:eastAsia="微软雅黑" w:cs="微软雅黑"/>
          <w:spacing w:val="-4"/>
          <w:sz w:val="32"/>
        </w:rPr>
        <w:t>封装</w:t>
      </w:r>
      <w:r>
        <w:rPr>
          <w:rFonts w:hint="default" w:ascii="微软雅黑" w:hAnsi="微软雅黑" w:eastAsia="微软雅黑" w:cs="微软雅黑"/>
          <w:spacing w:val="-3"/>
          <w:sz w:val="32"/>
        </w:rPr>
        <w:t>对</w:t>
      </w:r>
      <w:r>
        <w:rPr>
          <w:rFonts w:hint="default" w:ascii="微软雅黑" w:hAnsi="微软雅黑" w:eastAsia="微软雅黑" w:cs="微软雅黑"/>
          <w:spacing w:val="-4"/>
          <w:sz w:val="32"/>
        </w:rPr>
        <w:t>象的</w:t>
      </w:r>
      <w:r>
        <w:rPr>
          <w:rFonts w:hint="default" w:ascii="微软雅黑" w:hAnsi="微软雅黑" w:eastAsia="微软雅黑" w:cs="微软雅黑"/>
          <w:spacing w:val="-3"/>
          <w:sz w:val="32"/>
        </w:rPr>
        <w:t>次</w:t>
      </w:r>
      <w:r>
        <w:rPr>
          <w:rFonts w:hint="default" w:ascii="微软雅黑" w:hAnsi="微软雅黑" w:eastAsia="微软雅黑" w:cs="微软雅黑"/>
          <w:spacing w:val="-2"/>
          <w:sz w:val="32"/>
        </w:rPr>
        <w:t>数</w:t>
      </w:r>
      <w:r>
        <w:rPr>
          <w:rFonts w:hint="default" w:ascii="微软雅黑" w:hAnsi="微软雅黑" w:eastAsia="微软雅黑" w:cs="微软雅黑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2"/>
        </w:rPr>
        <w:t>业务层和控制层</w:t>
      </w:r>
      <w:r>
        <w:rPr>
          <w:rFonts w:hint="default" w:ascii="Calibri" w:hAnsi="Calibri" w:eastAsia="Calibri" w:cs="Calibri"/>
          <w:sz w:val="32"/>
        </w:rPr>
        <w:t>:</w:t>
      </w:r>
    </w:p>
    <w:p>
      <w:pPr>
        <w:autoSpaceDE w:val="0"/>
        <w:autoSpaceDN w:val="0"/>
        <w:snapToGrid w:val="0"/>
        <w:spacing w:before="96" w:after="0" w:line="423" w:lineRule="exact"/>
        <w:ind w:left="1406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2"/>
          <w:sz w:val="32"/>
        </w:rPr>
        <w:t>减少调用层</w:t>
      </w:r>
      <w:r>
        <w:rPr>
          <w:rFonts w:hint="default" w:ascii="微软雅黑" w:hAnsi="微软雅黑" w:eastAsia="微软雅黑" w:cs="微软雅黑"/>
          <w:sz w:val="32"/>
        </w:rPr>
        <w:t>次</w:t>
      </w:r>
    </w:p>
    <w:p>
      <w:pPr>
        <w:autoSpaceDE w:val="0"/>
        <w:autoSpaceDN w:val="0"/>
        <w:snapToGrid w:val="0"/>
        <w:spacing w:before="96" w:after="0" w:line="423" w:lineRule="exact"/>
        <w:ind w:left="1406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</w:p>
    <w:p>
      <w:pPr>
        <w:autoSpaceDE w:val="0"/>
        <w:autoSpaceDN w:val="0"/>
        <w:snapToGrid w:val="0"/>
        <w:spacing w:before="0" w:after="0" w:line="529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40"/>
        </w:rPr>
      </w:pPr>
      <w:r>
        <w:rPr>
          <w:rFonts w:hint="default" w:ascii="微软雅黑" w:hAnsi="微软雅黑" w:eastAsia="微软雅黑" w:cs="微软雅黑"/>
          <w:sz w:val="40"/>
        </w:rPr>
        <w:t>redis的安装和启动</w:t>
      </w:r>
    </w:p>
    <w:p>
      <w:pPr>
        <w:autoSpaceDE w:val="0"/>
        <w:autoSpaceDN w:val="0"/>
        <w:snapToGrid w:val="0"/>
        <w:spacing w:before="129" w:after="0" w:line="240" w:lineRule="auto"/>
        <w:ind w:left="0" w:right="0" w:firstLine="0"/>
        <w:jc w:val="left"/>
        <w:textAlignment w:val="auto"/>
        <w:rPr>
          <w:rFonts w:hint="default" w:ascii="Calibri" w:hAnsi="Calibri" w:eastAsia="Calibri" w:cs="Calibri"/>
          <w:color w:val="767676"/>
          <w:position w:val="6"/>
          <w:sz w:val="20"/>
        </w:rPr>
      </w:pPr>
      <w:r>
        <w:rPr>
          <w:rFonts w:hint="default" w:ascii="Calibri" w:hAnsi="Calibri" w:eastAsia="Calibri" w:cs="Calibri"/>
          <w:color w:val="767676"/>
          <w:sz w:val="20"/>
        </w:rPr>
        <w:t>2018</w:t>
      </w:r>
      <w:r>
        <w:rPr>
          <w:rFonts w:hint="default" w:ascii="微软雅黑" w:hAnsi="微软雅黑" w:eastAsia="微软雅黑" w:cs="微软雅黑"/>
          <w:color w:val="767676"/>
          <w:sz w:val="20"/>
        </w:rPr>
        <w:t>年</w:t>
      </w:r>
      <w:r>
        <w:rPr>
          <w:rFonts w:hint="default" w:ascii="Calibri" w:hAnsi="Calibri" w:eastAsia="Calibri" w:cs="Calibri"/>
          <w:color w:val="767676"/>
          <w:sz w:val="20"/>
        </w:rPr>
        <w:t>7</w:t>
      </w:r>
      <w:r>
        <w:rPr>
          <w:rFonts w:hint="default" w:ascii="微软雅黑" w:hAnsi="微软雅黑" w:eastAsia="微软雅黑" w:cs="微软雅黑"/>
          <w:color w:val="767676"/>
          <w:sz w:val="20"/>
        </w:rPr>
        <w:t>月</w:t>
      </w:r>
      <w:r>
        <w:rPr>
          <w:rFonts w:hint="default" w:ascii="Calibri" w:hAnsi="Calibri" w:eastAsia="Calibri" w:cs="Calibri"/>
          <w:color w:val="767676"/>
          <w:sz w:val="20"/>
        </w:rPr>
        <w:t>10</w:t>
      </w:r>
      <w:r>
        <w:rPr>
          <w:rFonts w:hint="default" w:ascii="微软雅黑" w:hAnsi="微软雅黑" w:eastAsia="微软雅黑" w:cs="微软雅黑"/>
          <w:color w:val="767676"/>
          <w:sz w:val="20"/>
        </w:rPr>
        <w:t>日</w:t>
      </w:r>
      <w:r>
        <w:rPr>
          <w:rFonts w:hint="default" w:ascii="微软雅黑" w:hAnsi="微软雅黑" w:eastAsia="微软雅黑" w:cs="微软雅黑"/>
          <w:color w:val="767676"/>
          <w:spacing w:val="151"/>
          <w:sz w:val="20"/>
        </w:rPr>
        <w:t xml:space="preserve"> </w:t>
      </w:r>
      <w:r>
        <w:rPr>
          <w:rFonts w:hint="default" w:ascii="Calibri" w:hAnsi="Calibri" w:eastAsia="Calibri" w:cs="Calibri"/>
          <w:color w:val="767676"/>
          <w:position w:val="6"/>
          <w:sz w:val="20"/>
        </w:rPr>
        <w:t>0:11</w:t>
      </w:r>
    </w:p>
    <w:p>
      <w:pPr>
        <w:autoSpaceDE w:val="0"/>
        <w:autoSpaceDN w:val="0"/>
        <w:snapToGrid w:val="0"/>
        <w:spacing w:before="436" w:after="0" w:line="430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color w:val="1E4E79"/>
          <w:sz w:val="32"/>
        </w:rPr>
      </w:pPr>
      <w:r>
        <w:rPr>
          <w:rFonts w:hint="default" w:ascii="微软雅黑" w:hAnsi="微软雅黑" w:eastAsia="微软雅黑" w:cs="微软雅黑"/>
          <w:color w:val="1E4E79"/>
          <w:sz w:val="32"/>
        </w:rPr>
        <w:t>其他环境安装</w:t>
      </w:r>
      <w:r>
        <w:rPr>
          <w:rFonts w:hint="default" w:ascii="Calibri" w:hAnsi="Calibri" w:eastAsia="Calibri" w:cs="Calibri"/>
          <w:color w:val="1E4E79"/>
          <w:sz w:val="32"/>
        </w:rPr>
        <w:t>redis</w:t>
      </w:r>
      <w:r>
        <w:rPr>
          <w:rFonts w:hint="default" w:ascii="微软雅黑" w:hAnsi="微软雅黑" w:eastAsia="微软雅黑" w:cs="微软雅黑"/>
          <w:color w:val="1E4E79"/>
          <w:sz w:val="32"/>
        </w:rPr>
        <w:t>可能缺少插件</w:t>
      </w:r>
    </w:p>
    <w:p>
      <w:pPr>
        <w:autoSpaceDE w:val="0"/>
        <w:autoSpaceDN w:val="0"/>
        <w:snapToGrid w:val="0"/>
        <w:spacing w:before="125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redis缺少编译套件GCC，测试套件TCL</w:t>
      </w:r>
    </w:p>
    <w:p>
      <w:pPr>
        <w:autoSpaceDE w:val="0"/>
        <w:autoSpaceDN w:val="0"/>
        <w:snapToGrid w:val="0"/>
        <w:spacing w:before="126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color w:val="E84C22"/>
          <w:sz w:val="32"/>
        </w:rPr>
      </w:pPr>
      <w:r>
        <w:rPr>
          <w:rFonts w:hint="default" w:ascii="微软雅黑" w:hAnsi="微软雅黑" w:eastAsia="微软雅黑" w:cs="微软雅黑"/>
          <w:color w:val="E84C22"/>
          <w:sz w:val="32"/>
        </w:rPr>
        <w:t>问题1：make test</w:t>
      </w:r>
      <w:r>
        <w:rPr>
          <w:rFonts w:hint="default" w:ascii="微软雅黑" w:hAnsi="微软雅黑" w:eastAsia="微软雅黑" w:cs="微软雅黑"/>
          <w:color w:val="E84C22"/>
          <w:spacing w:val="-31"/>
          <w:sz w:val="32"/>
        </w:rPr>
        <w:t xml:space="preserve"> </w:t>
      </w:r>
      <w:r>
        <w:rPr>
          <w:rFonts w:hint="default" w:ascii="微软雅黑" w:hAnsi="微软雅黑" w:eastAsia="微软雅黑" w:cs="微软雅黑"/>
          <w:color w:val="E84C22"/>
          <w:sz w:val="32"/>
        </w:rPr>
        <w:t>无效</w:t>
      </w:r>
    </w:p>
    <w:p>
      <w:pPr>
        <w:autoSpaceDE w:val="0"/>
        <w:autoSpaceDN w:val="0"/>
        <w:snapToGrid w:val="0"/>
        <w:spacing w:before="126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缺少测试使用的tcl</w:t>
      </w:r>
    </w:p>
    <w:p>
      <w:pPr>
        <w:autoSpaceDE w:val="0"/>
        <w:autoSpaceDN w:val="0"/>
        <w:snapToGrid w:val="0"/>
        <w:spacing w:before="126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yum -y intall tcl*</w:t>
      </w:r>
      <w:r>
        <w:rPr>
          <w:rFonts w:hint="default" w:ascii="微软雅黑" w:hAnsi="微软雅黑" w:eastAsia="微软雅黑" w:cs="微软雅黑"/>
          <w:spacing w:val="-33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解决问题</w:t>
      </w:r>
    </w:p>
    <w:p>
      <w:pPr>
        <w:autoSpaceDE w:val="0"/>
        <w:autoSpaceDN w:val="0"/>
        <w:snapToGrid w:val="0"/>
        <w:spacing w:before="126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color w:val="E84C22"/>
          <w:sz w:val="32"/>
        </w:rPr>
      </w:pPr>
      <w:r>
        <w:rPr>
          <w:rFonts w:hint="default" w:ascii="微软雅黑" w:hAnsi="微软雅黑" w:eastAsia="微软雅黑" w:cs="微软雅黑"/>
          <w:color w:val="E84C22"/>
          <w:sz w:val="32"/>
        </w:rPr>
        <w:t>问题2：make</w:t>
      </w:r>
      <w:r>
        <w:rPr>
          <w:rFonts w:hint="default" w:ascii="微软雅黑" w:hAnsi="微软雅黑" w:eastAsia="微软雅黑" w:cs="微软雅黑"/>
          <w:color w:val="E84C22"/>
          <w:spacing w:val="-32"/>
          <w:sz w:val="32"/>
        </w:rPr>
        <w:t xml:space="preserve"> </w:t>
      </w:r>
      <w:r>
        <w:rPr>
          <w:rFonts w:hint="default" w:ascii="微软雅黑" w:hAnsi="微软雅黑" w:eastAsia="微软雅黑" w:cs="微软雅黑"/>
          <w:color w:val="E84C22"/>
          <w:sz w:val="32"/>
        </w:rPr>
        <w:t>无效</w:t>
      </w:r>
    </w:p>
    <w:p>
      <w:pPr>
        <w:autoSpaceDE w:val="0"/>
        <w:autoSpaceDN w:val="0"/>
        <w:snapToGrid w:val="0"/>
        <w:spacing w:before="126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缺少gcc</w:t>
      </w:r>
    </w:p>
    <w:p>
      <w:pPr>
        <w:autoSpaceDE w:val="0"/>
        <w:autoSpaceDN w:val="0"/>
        <w:snapToGrid w:val="0"/>
        <w:spacing w:before="126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yum -y install gcc</w:t>
      </w:r>
    </w:p>
    <w:p>
      <w:pPr>
        <w:autoSpaceDE w:val="0"/>
        <w:autoSpaceDN w:val="0"/>
        <w:snapToGrid w:val="0"/>
        <w:spacing w:before="121" w:after="0" w:line="430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然后清除</w:t>
      </w:r>
      <w:r>
        <w:rPr>
          <w:rFonts w:hint="default" w:ascii="Calibri" w:hAnsi="Calibri" w:eastAsia="Calibri" w:cs="Calibri"/>
          <w:sz w:val="32"/>
        </w:rPr>
        <w:t>redis</w:t>
      </w:r>
      <w:r>
        <w:rPr>
          <w:rFonts w:hint="default" w:ascii="微软雅黑" w:hAnsi="微软雅黑" w:eastAsia="微软雅黑" w:cs="微软雅黑"/>
          <w:sz w:val="32"/>
        </w:rPr>
        <w:t>根目录源编译内容</w:t>
      </w:r>
    </w:p>
    <w:p>
      <w:pPr>
        <w:autoSpaceDE w:val="0"/>
        <w:autoSpaceDN w:val="0"/>
        <w:snapToGrid w:val="0"/>
        <w:spacing w:before="125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make distclean</w:t>
      </w:r>
    </w:p>
    <w:p>
      <w:pPr>
        <w:autoSpaceDE w:val="0"/>
        <w:autoSpaceDN w:val="0"/>
        <w:snapToGrid w:val="0"/>
        <w:spacing w:before="126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然后重新编译安装</w:t>
      </w:r>
    </w:p>
    <w:p>
      <w:pPr>
        <w:autoSpaceDE w:val="0"/>
        <w:autoSpaceDN w:val="0"/>
        <w:snapToGrid w:val="0"/>
        <w:spacing w:before="126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make &amp;&amp; make install</w:t>
      </w:r>
    </w:p>
    <w:p>
      <w:pPr>
        <w:autoSpaceDE w:val="0"/>
        <w:autoSpaceDN w:val="0"/>
        <w:snapToGrid w:val="0"/>
        <w:spacing w:before="926" w:after="0" w:line="430" w:lineRule="exact"/>
        <w:ind w:left="720" w:right="0" w:firstLine="0"/>
        <w:jc w:val="left"/>
        <w:textAlignment w:val="auto"/>
        <w:rPr>
          <w:rFonts w:hint="default" w:ascii="Calibri" w:hAnsi="Calibri" w:eastAsia="Calibri" w:cs="Calibri"/>
          <w:color w:val="1E4E79"/>
          <w:sz w:val="32"/>
        </w:rPr>
      </w:pPr>
      <w:r>
        <w:rPr>
          <w:rFonts w:hint="default" w:ascii="微软雅黑" w:hAnsi="微软雅黑" w:eastAsia="微软雅黑" w:cs="微软雅黑"/>
          <w:color w:val="1E4E79"/>
          <w:spacing w:val="-1"/>
          <w:sz w:val="32"/>
        </w:rPr>
        <w:t>下载安装包解压</w:t>
      </w:r>
      <w:r>
        <w:rPr>
          <w:rFonts w:hint="default" w:ascii="Calibri" w:hAnsi="Calibri" w:eastAsia="Calibri" w:cs="Calibri"/>
          <w:color w:val="1E4E79"/>
          <w:spacing w:val="-1"/>
          <w:sz w:val="32"/>
        </w:rPr>
        <w:t>(1805</w:t>
      </w:r>
      <w:r>
        <w:rPr>
          <w:rFonts w:hint="default" w:ascii="微软雅黑" w:hAnsi="微软雅黑" w:eastAsia="微软雅黑" w:cs="微软雅黑"/>
          <w:color w:val="1E4E79"/>
          <w:spacing w:val="-1"/>
          <w:sz w:val="32"/>
        </w:rPr>
        <w:t>云主</w:t>
      </w:r>
      <w:r>
        <w:rPr>
          <w:rFonts w:hint="default" w:ascii="微软雅黑" w:hAnsi="微软雅黑" w:eastAsia="微软雅黑" w:cs="微软雅黑"/>
          <w:color w:val="1E4E79"/>
          <w:sz w:val="32"/>
        </w:rPr>
        <w:t>机</w:t>
      </w:r>
      <w:r>
        <w:rPr>
          <w:rFonts w:hint="default" w:ascii="Calibri" w:hAnsi="Calibri" w:eastAsia="Calibri" w:cs="Calibri"/>
          <w:color w:val="1E4E79"/>
          <w:sz w:val="32"/>
        </w:rPr>
        <w:t>,</w:t>
      </w:r>
      <w:r>
        <w:rPr>
          <w:rFonts w:hint="default" w:ascii="微软雅黑" w:hAnsi="微软雅黑" w:eastAsia="微软雅黑" w:cs="微软雅黑"/>
          <w:color w:val="1E4E79"/>
          <w:sz w:val="32"/>
        </w:rPr>
        <w:t>虚拟机不需要上传安装包</w:t>
      </w:r>
      <w:r>
        <w:rPr>
          <w:rFonts w:hint="default" w:ascii="Calibri" w:hAnsi="Calibri" w:eastAsia="Calibri" w:cs="Calibri"/>
          <w:color w:val="1E4E79"/>
          <w:sz w:val="32"/>
        </w:rPr>
        <w:t>)</w:t>
      </w:r>
    </w:p>
    <w:p>
      <w:pPr>
        <w:autoSpaceDE w:val="0"/>
        <w:autoSpaceDN w:val="0"/>
        <w:snapToGrid w:val="0"/>
        <w:spacing w:before="374" w:after="0" w:line="291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创建管理目录</w:t>
      </w:r>
    </w:p>
    <w:p>
      <w:pPr>
        <w:autoSpaceDE w:val="0"/>
        <w:autoSpaceDN w:val="0"/>
        <w:snapToGrid w:val="0"/>
        <w:spacing w:before="43" w:after="0" w:line="240" w:lineRule="auto"/>
        <w:ind w:left="720" w:right="0" w:firstLine="0"/>
        <w:jc w:val="left"/>
        <w:textAlignment w:val="auto"/>
        <w:rPr>
          <w:rFonts w:hint="default" w:ascii="Calibri" w:hAnsi="Calibri" w:eastAsia="Calibri" w:cs="Calibri"/>
          <w:sz w:val="22"/>
        </w:rPr>
      </w:pPr>
      <w:r>
        <w:rPr>
          <w:rFonts w:hint="default" w:ascii="Calibri" w:hAnsi="Calibri" w:eastAsia="Calibri" w:cs="Calibri"/>
          <w:sz w:val="22"/>
        </w:rPr>
        <w:t>[root@10-9-62-65</w:t>
      </w:r>
      <w:r>
        <w:rPr>
          <w:rFonts w:hint="default" w:ascii="Calibri" w:hAnsi="Calibri" w:eastAsia="Calibri" w:cs="Calibri"/>
          <w:spacing w:val="-8"/>
          <w:sz w:val="22"/>
        </w:rPr>
        <w:t xml:space="preserve"> </w:t>
      </w:r>
      <w:r>
        <w:rPr>
          <w:rFonts w:hint="default" w:ascii="Calibri" w:hAnsi="Calibri" w:eastAsia="Calibri" w:cs="Calibri"/>
          <w:sz w:val="22"/>
        </w:rPr>
        <w:t>~]# cd /home/</w:t>
      </w:r>
    </w:p>
    <w:p>
      <w:pPr>
        <w:autoSpaceDE w:val="0"/>
        <w:autoSpaceDN w:val="0"/>
        <w:snapToGrid w:val="0"/>
        <w:spacing w:before="0" w:after="0" w:line="240" w:lineRule="auto"/>
        <w:ind w:left="720" w:right="0" w:firstLine="0"/>
        <w:jc w:val="left"/>
        <w:textAlignment w:val="auto"/>
        <w:rPr>
          <w:rFonts w:hint="default" w:ascii="Calibri" w:hAnsi="Calibri" w:eastAsia="Calibri" w:cs="Calibri"/>
          <w:sz w:val="22"/>
        </w:rPr>
      </w:pPr>
      <w:r>
        <w:rPr>
          <w:rFonts w:hint="default" w:ascii="Calibri" w:hAnsi="Calibri" w:eastAsia="Calibri" w:cs="Calibri"/>
          <w:sz w:val="22"/>
        </w:rPr>
        <w:t>[root@10-9-62-65</w:t>
      </w:r>
      <w:r>
        <w:rPr>
          <w:rFonts w:hint="default" w:ascii="Calibri" w:hAnsi="Calibri" w:eastAsia="Calibri" w:cs="Calibri"/>
          <w:spacing w:val="-8"/>
          <w:sz w:val="22"/>
        </w:rPr>
        <w:t xml:space="preserve"> </w:t>
      </w:r>
      <w:r>
        <w:rPr>
          <w:rFonts w:hint="default" w:ascii="Calibri" w:hAnsi="Calibri" w:eastAsia="Calibri" w:cs="Calibri"/>
          <w:sz w:val="22"/>
        </w:rPr>
        <w:t>home]# mkdir software</w:t>
      </w:r>
    </w:p>
    <w:p>
      <w:pPr>
        <w:autoSpaceDE w:val="0"/>
        <w:autoSpaceDN w:val="0"/>
        <w:snapToGrid w:val="0"/>
        <w:spacing w:before="0" w:after="0" w:line="240" w:lineRule="auto"/>
        <w:ind w:left="720" w:right="0" w:firstLine="0"/>
        <w:jc w:val="left"/>
        <w:textAlignment w:val="auto"/>
        <w:rPr>
          <w:rFonts w:hint="default" w:ascii="Calibri" w:hAnsi="Calibri" w:eastAsia="Calibri" w:cs="Calibri"/>
          <w:sz w:val="22"/>
        </w:rPr>
      </w:pPr>
      <w:r>
        <w:rPr>
          <w:rFonts w:hint="default" w:ascii="Calibri" w:hAnsi="Calibri" w:eastAsia="Calibri" w:cs="Calibri"/>
          <w:sz w:val="22"/>
        </w:rPr>
        <w:t>[root@10-9-62-65</w:t>
      </w:r>
      <w:r>
        <w:rPr>
          <w:rFonts w:hint="default" w:ascii="Calibri" w:hAnsi="Calibri" w:eastAsia="Calibri" w:cs="Calibri"/>
          <w:spacing w:val="-8"/>
          <w:sz w:val="22"/>
        </w:rPr>
        <w:t xml:space="preserve"> </w:t>
      </w:r>
      <w:r>
        <w:rPr>
          <w:rFonts w:hint="default" w:ascii="Calibri" w:hAnsi="Calibri" w:eastAsia="Calibri" w:cs="Calibri"/>
          <w:sz w:val="22"/>
        </w:rPr>
        <w:t>home]# cd software/</w:t>
      </w:r>
    </w:p>
    <w:p>
      <w:pPr>
        <w:autoSpaceDE w:val="0"/>
        <w:autoSpaceDN w:val="0"/>
        <w:snapToGrid w:val="0"/>
        <w:spacing w:before="0" w:after="0" w:line="240" w:lineRule="auto"/>
        <w:ind w:left="720" w:right="0" w:firstLine="0"/>
        <w:jc w:val="left"/>
        <w:textAlignment w:val="auto"/>
        <w:rPr>
          <w:rFonts w:hint="default" w:ascii="Calibri" w:hAnsi="Calibri" w:eastAsia="Calibri" w:cs="Calibri"/>
          <w:sz w:val="22"/>
        </w:rPr>
      </w:pPr>
      <w:r>
        <w:rPr>
          <w:rFonts w:hint="default" w:ascii="Calibri" w:hAnsi="Calibri" w:eastAsia="Calibri" w:cs="Calibri"/>
          <w:sz w:val="22"/>
        </w:rPr>
        <w:t>[root@10-9-62-65</w:t>
      </w:r>
      <w:r>
        <w:rPr>
          <w:rFonts w:hint="default" w:ascii="Calibri" w:hAnsi="Calibri" w:eastAsia="Calibri" w:cs="Calibri"/>
          <w:spacing w:val="-8"/>
          <w:sz w:val="22"/>
        </w:rPr>
        <w:t xml:space="preserve"> </w:t>
      </w:r>
      <w:r>
        <w:rPr>
          <w:rFonts w:hint="default" w:ascii="Calibri" w:hAnsi="Calibri" w:eastAsia="Calibri" w:cs="Calibri"/>
          <w:sz w:val="22"/>
        </w:rPr>
        <w:t>software]#</w:t>
      </w:r>
    </w:p>
    <w:p>
      <w:pPr>
        <w:autoSpaceDE w:val="0"/>
        <w:autoSpaceDN w:val="0"/>
        <w:snapToGrid w:val="0"/>
        <w:spacing w:before="41" w:after="0" w:line="295" w:lineRule="exact"/>
        <w:ind w:left="720" w:right="0" w:firstLine="0"/>
        <w:jc w:val="left"/>
        <w:textAlignment w:val="auto"/>
        <w:rPr>
          <w:rFonts w:hint="default" w:ascii="Calibri" w:hAnsi="Calibri" w:eastAsia="Calibri" w:cs="Calibri"/>
          <w:color w:val="E84C22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使用wget获取资源</w:t>
      </w:r>
      <w:r>
        <w:rPr>
          <w:rFonts w:hint="default" w:ascii="Calibri" w:hAnsi="Calibri" w:eastAsia="Calibri" w:cs="Calibri"/>
          <w:color w:val="E84C22"/>
          <w:sz w:val="22"/>
        </w:rPr>
        <w:t>(</w:t>
      </w:r>
      <w:r>
        <w:rPr>
          <w:rFonts w:hint="default" w:ascii="微软雅黑" w:hAnsi="微软雅黑" w:eastAsia="微软雅黑" w:cs="微软雅黑"/>
          <w:color w:val="E84C22"/>
          <w:sz w:val="22"/>
        </w:rPr>
        <w:t>不需要</w:t>
      </w:r>
      <w:r>
        <w:rPr>
          <w:rFonts w:hint="default" w:ascii="Calibri" w:hAnsi="Calibri" w:eastAsia="Calibri" w:cs="Calibri"/>
          <w:color w:val="E84C22"/>
          <w:sz w:val="22"/>
        </w:rPr>
        <w:t>,</w:t>
      </w:r>
      <w:r>
        <w:rPr>
          <w:rFonts w:hint="default" w:ascii="微软雅黑" w:hAnsi="微软雅黑" w:eastAsia="微软雅黑" w:cs="微软雅黑"/>
          <w:color w:val="E84C22"/>
          <w:sz w:val="22"/>
        </w:rPr>
        <w:t>直接从</w:t>
      </w:r>
      <w:r>
        <w:rPr>
          <w:rFonts w:hint="default" w:ascii="Calibri" w:hAnsi="Calibri" w:eastAsia="Calibri" w:cs="Calibri"/>
          <w:color w:val="E84C22"/>
          <w:sz w:val="22"/>
        </w:rPr>
        <w:t>resources</w:t>
      </w:r>
      <w:r>
        <w:rPr>
          <w:rFonts w:hint="default" w:ascii="微软雅黑" w:hAnsi="微软雅黑" w:eastAsia="微软雅黑" w:cs="微软雅黑"/>
          <w:color w:val="E84C22"/>
          <w:sz w:val="22"/>
        </w:rPr>
        <w:t>拷贝过来</w:t>
      </w:r>
      <w:r>
        <w:rPr>
          <w:rFonts w:hint="default" w:ascii="Calibri" w:hAnsi="Calibri" w:eastAsia="Calibri" w:cs="Calibri"/>
          <w:color w:val="E84C22"/>
          <w:sz w:val="22"/>
        </w:rPr>
        <w:t>)</w:t>
      </w:r>
    </w:p>
    <w:p>
      <w:pPr>
        <w:autoSpaceDE w:val="0"/>
        <w:autoSpaceDN w:val="0"/>
        <w:snapToGrid w:val="0"/>
        <w:spacing w:before="82" w:after="0" w:line="295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color w:val="E84C22"/>
          <w:sz w:val="22"/>
        </w:rPr>
      </w:pPr>
      <w:r>
        <w:rPr>
          <w:rFonts w:hint="default" w:ascii="Calibri" w:hAnsi="Calibri" w:eastAsia="Calibri" w:cs="Calibri"/>
          <w:color w:val="E84C22"/>
          <w:sz w:val="22"/>
        </w:rPr>
        <w:t>redis</w:t>
      </w:r>
      <w:r>
        <w:rPr>
          <w:rFonts w:hint="default" w:ascii="微软雅黑" w:hAnsi="微软雅黑" w:eastAsia="微软雅黑" w:cs="微软雅黑"/>
          <w:color w:val="E84C22"/>
          <w:sz w:val="22"/>
        </w:rPr>
        <w:t>的</w:t>
      </w:r>
      <w:r>
        <w:rPr>
          <w:rFonts w:hint="default" w:ascii="Calibri" w:hAnsi="Calibri" w:eastAsia="Calibri" w:cs="Calibri"/>
          <w:color w:val="E84C22"/>
          <w:sz w:val="22"/>
        </w:rPr>
        <w:t>tar</w:t>
      </w:r>
      <w:r>
        <w:rPr>
          <w:rFonts w:hint="default" w:ascii="微软雅黑" w:hAnsi="微软雅黑" w:eastAsia="微软雅黑" w:cs="微软雅黑"/>
          <w:color w:val="E84C22"/>
          <w:sz w:val="22"/>
        </w:rPr>
        <w:t>包</w:t>
      </w:r>
      <w:r>
        <w:rPr>
          <w:rFonts w:hint="default" w:ascii="Calibri" w:hAnsi="Calibri" w:eastAsia="Calibri" w:cs="Calibri"/>
          <w:color w:val="E84C22"/>
          <w:sz w:val="22"/>
        </w:rPr>
        <w:t>,</w:t>
      </w:r>
      <w:r>
        <w:rPr>
          <w:rFonts w:hint="default" w:ascii="微软雅黑" w:hAnsi="微软雅黑" w:eastAsia="微软雅黑" w:cs="微软雅黑"/>
          <w:color w:val="E84C22"/>
          <w:sz w:val="22"/>
        </w:rPr>
        <w:t>拷贝到</w:t>
      </w:r>
      <w:r>
        <w:rPr>
          <w:rFonts w:hint="default" w:ascii="Calibri" w:hAnsi="Calibri" w:eastAsia="Calibri" w:cs="Calibri"/>
          <w:color w:val="E84C22"/>
          <w:sz w:val="22"/>
        </w:rPr>
        <w:t>software</w:t>
      </w:r>
      <w:r>
        <w:rPr>
          <w:rFonts w:hint="default" w:ascii="微软雅黑" w:hAnsi="微软雅黑" w:eastAsia="微软雅黑" w:cs="微软雅黑"/>
          <w:color w:val="E84C22"/>
          <w:sz w:val="22"/>
        </w:rPr>
        <w:t>进行解压</w:t>
      </w:r>
    </w:p>
    <w:p>
      <w:pPr>
        <w:autoSpaceDE w:val="0"/>
        <w:autoSpaceDN w:val="0"/>
        <w:snapToGrid w:val="0"/>
        <w:spacing w:before="3995" w:after="0" w:line="265" w:lineRule="exact"/>
        <w:ind w:left="346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98" w:right="2112" w:bottom="0" w:left="144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day02all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1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0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2937" w:after="0" w:line="291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解压</w:t>
      </w:r>
      <w:r>
        <w:rPr>
          <w:rFonts w:hint="default" w:ascii="微软雅黑" w:hAnsi="微软雅黑" w:eastAsia="微软雅黑" w:cs="微软雅黑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457200</wp:posOffset>
            </wp:positionV>
            <wp:extent cx="4953000" cy="2314575"/>
            <wp:effectExtent l="0" t="0" r="0" b="9525"/>
            <wp:wrapNone/>
            <wp:docPr id="1030" name="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1030"/>
                    <pic:cNvPicPr/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3145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83" w:after="0" w:line="295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Calibri" w:hAnsi="Calibri" w:eastAsia="Calibri" w:cs="Calibri"/>
          <w:sz w:val="22"/>
        </w:rPr>
        <w:t>#tar</w:t>
      </w:r>
      <w:r>
        <w:rPr>
          <w:rFonts w:hint="default" w:ascii="Calibri" w:hAnsi="Calibri" w:eastAsia="Calibri" w:cs="Calibri"/>
          <w:spacing w:val="13"/>
          <w:sz w:val="22"/>
        </w:rPr>
        <w:t xml:space="preserve"> </w:t>
      </w:r>
      <w:r>
        <w:rPr>
          <w:rFonts w:hint="default" w:ascii="微软雅黑" w:hAnsi="微软雅黑" w:eastAsia="微软雅黑" w:cs="微软雅黑"/>
          <w:sz w:val="22"/>
        </w:rPr>
        <w:t>-xf</w:t>
      </w:r>
      <w:r>
        <w:rPr>
          <w:rFonts w:hint="default" w:ascii="微软雅黑" w:hAnsi="微软雅黑" w:eastAsia="微软雅黑" w:cs="微软雅黑"/>
          <w:spacing w:val="-23"/>
          <w:sz w:val="22"/>
        </w:rPr>
        <w:t xml:space="preserve"> </w:t>
      </w:r>
      <w:r>
        <w:rPr>
          <w:rFonts w:hint="default" w:ascii="微软雅黑" w:hAnsi="微软雅黑" w:eastAsia="微软雅黑" w:cs="微软雅黑"/>
          <w:sz w:val="22"/>
        </w:rPr>
        <w:t>报名称</w:t>
      </w:r>
    </w:p>
    <w:p>
      <w:pPr>
        <w:autoSpaceDE w:val="0"/>
        <w:autoSpaceDN w:val="0"/>
        <w:snapToGrid w:val="0"/>
        <w:spacing w:before="2583" w:after="0" w:line="291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color w:val="E84C22"/>
          <w:sz w:val="22"/>
        </w:rPr>
      </w:pPr>
      <w:r>
        <w:rPr>
          <w:rFonts w:hint="default" w:ascii="微软雅黑" w:hAnsi="微软雅黑" w:eastAsia="微软雅黑" w:cs="微软雅黑"/>
          <w:color w:val="E84C22"/>
          <w:sz w:val="22"/>
        </w:rPr>
        <w:t>进入redis根目录</w:t>
      </w:r>
      <w:r>
        <w:rPr>
          <w:rFonts w:hint="default" w:ascii="微软雅黑" w:hAnsi="微软雅黑" w:eastAsia="微软雅黑" w:cs="微软雅黑"/>
          <w:color w:val="E84C22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3231515</wp:posOffset>
            </wp:positionV>
            <wp:extent cx="4957445" cy="1595120"/>
            <wp:effectExtent l="0" t="0" r="14605" b="5080"/>
            <wp:wrapNone/>
            <wp:docPr id="1031" name="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1031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15951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86" w:after="0" w:line="291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使用编译</w:t>
      </w:r>
      <w:r>
        <w:rPr>
          <w:rFonts w:hint="default" w:ascii="微软雅黑" w:hAnsi="微软雅黑" w:eastAsia="微软雅黑" w:cs="微软雅黑"/>
          <w:spacing w:val="-23"/>
          <w:sz w:val="22"/>
        </w:rPr>
        <w:t xml:space="preserve"> </w:t>
      </w:r>
      <w:r>
        <w:rPr>
          <w:rFonts w:hint="default" w:ascii="微软雅黑" w:hAnsi="微软雅黑" w:eastAsia="微软雅黑" w:cs="微软雅黑"/>
          <w:sz w:val="22"/>
        </w:rPr>
        <w:t>编译安装</w:t>
      </w:r>
    </w:p>
    <w:p>
      <w:pPr>
        <w:autoSpaceDE w:val="0"/>
        <w:autoSpaceDN w:val="0"/>
        <w:snapToGrid w:val="0"/>
        <w:spacing w:before="83" w:after="0" w:line="295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Calibri" w:hAnsi="Calibri" w:eastAsia="Calibri" w:cs="Calibri"/>
          <w:sz w:val="22"/>
        </w:rPr>
        <w:t>#</w:t>
      </w:r>
      <w:r>
        <w:rPr>
          <w:rFonts w:hint="default" w:ascii="微软雅黑" w:hAnsi="微软雅黑" w:eastAsia="微软雅黑" w:cs="微软雅黑"/>
          <w:sz w:val="22"/>
        </w:rPr>
        <w:t>make &amp;&amp; make install</w:t>
      </w:r>
    </w:p>
    <w:p>
      <w:pPr>
        <w:autoSpaceDE w:val="0"/>
        <w:autoSpaceDN w:val="0"/>
        <w:snapToGrid w:val="0"/>
        <w:spacing w:before="3657" w:after="0" w:line="430" w:lineRule="exact"/>
        <w:ind w:left="0" w:right="0" w:firstLine="0"/>
        <w:jc w:val="left"/>
        <w:textAlignment w:val="auto"/>
        <w:rPr>
          <w:rFonts w:hint="default" w:ascii="Calibri" w:hAnsi="Calibri" w:eastAsia="Calibri" w:cs="Calibri"/>
          <w:color w:val="1E4E79"/>
          <w:sz w:val="32"/>
        </w:rPr>
      </w:pPr>
      <w:r>
        <w:rPr>
          <w:rFonts w:hint="default" w:ascii="微软雅黑" w:hAnsi="微软雅黑" w:eastAsia="微软雅黑" w:cs="微软雅黑"/>
          <w:color w:val="1E4E79"/>
          <w:sz w:val="32"/>
        </w:rPr>
        <w:t>启动</w:t>
      </w:r>
      <w:r>
        <w:rPr>
          <w:rFonts w:hint="default" w:ascii="Calibri" w:hAnsi="Calibri" w:eastAsia="Calibri" w:cs="Calibri"/>
          <w:color w:val="1E4E79"/>
          <w:sz w:val="32"/>
        </w:rPr>
        <w:t>redis</w:t>
      </w:r>
      <w:r>
        <w:rPr>
          <w:rFonts w:hint="default" w:ascii="Calibri" w:hAnsi="Calibri" w:eastAsia="Calibri" w:cs="Calibri"/>
          <w:color w:val="1E4E79"/>
          <w:sz w:val="3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5535930</wp:posOffset>
            </wp:positionV>
            <wp:extent cx="4961890" cy="2091690"/>
            <wp:effectExtent l="0" t="0" r="10160" b="3810"/>
            <wp:wrapNone/>
            <wp:docPr id="1032" name="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1032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20916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102" w:after="0" w:line="295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启动redis的服务</w:t>
      </w:r>
      <w:r>
        <w:rPr>
          <w:rFonts w:hint="default" w:ascii="Calibri" w:hAnsi="Calibri" w:eastAsia="Calibri" w:cs="Calibri"/>
          <w:sz w:val="22"/>
        </w:rPr>
        <w:t>,</w:t>
      </w:r>
      <w:r>
        <w:rPr>
          <w:rFonts w:hint="default" w:ascii="微软雅黑" w:hAnsi="微软雅黑" w:eastAsia="微软雅黑" w:cs="微软雅黑"/>
          <w:sz w:val="22"/>
        </w:rPr>
        <w:t>默认启动</w:t>
      </w:r>
      <w:r>
        <w:rPr>
          <w:rFonts w:hint="default" w:ascii="Calibri" w:hAnsi="Calibri" w:eastAsia="Calibri" w:cs="Calibri"/>
          <w:sz w:val="22"/>
        </w:rPr>
        <w:t>,</w:t>
      </w:r>
      <w:r>
        <w:rPr>
          <w:rFonts w:hint="default" w:ascii="微软雅黑" w:hAnsi="微软雅黑" w:eastAsia="微软雅黑" w:cs="微软雅黑"/>
          <w:sz w:val="22"/>
        </w:rPr>
        <w:t>后面没有任何参数</w:t>
      </w:r>
      <w:r>
        <w:rPr>
          <w:rFonts w:hint="default" w:ascii="Calibri" w:hAnsi="Calibri" w:eastAsia="Calibri" w:cs="Calibri"/>
          <w:sz w:val="22"/>
        </w:rPr>
        <w:t>,</w:t>
      </w:r>
      <w:r>
        <w:rPr>
          <w:rFonts w:hint="default" w:ascii="微软雅黑" w:hAnsi="微软雅黑" w:eastAsia="微软雅黑" w:cs="微软雅黑"/>
          <w:sz w:val="22"/>
        </w:rPr>
        <w:t>启动配置是代码中写死的</w:t>
      </w:r>
    </w:p>
    <w:p>
      <w:pPr>
        <w:autoSpaceDE w:val="0"/>
        <w:autoSpaceDN w:val="0"/>
        <w:snapToGrid w:val="0"/>
        <w:spacing w:before="86" w:after="0" w:line="291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#redis-server</w:t>
      </w:r>
    </w:p>
    <w:p>
      <w:pPr>
        <w:autoSpaceDE w:val="0"/>
        <w:autoSpaceDN w:val="0"/>
        <w:snapToGrid w:val="0"/>
        <w:spacing w:before="17" w:after="0" w:line="378" w:lineRule="exact"/>
        <w:ind w:left="0" w:right="317" w:firstLine="0"/>
        <w:jc w:val="both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利用默认启动的命令，</w:t>
      </w:r>
      <w:r>
        <w:rPr>
          <w:rFonts w:hint="default" w:ascii="微软雅黑" w:hAnsi="微软雅黑" w:eastAsia="微软雅黑" w:cs="微软雅黑"/>
          <w:spacing w:val="-1"/>
          <w:sz w:val="22"/>
        </w:rPr>
        <w:t>占</w:t>
      </w:r>
      <w:r>
        <w:rPr>
          <w:rFonts w:hint="default" w:ascii="微软雅黑" w:hAnsi="微软雅黑" w:eastAsia="微软雅黑" w:cs="微软雅黑"/>
          <w:sz w:val="22"/>
        </w:rPr>
        <w:t>用端</w:t>
      </w:r>
      <w:r>
        <w:rPr>
          <w:rFonts w:hint="default" w:ascii="微软雅黑" w:hAnsi="微软雅黑" w:eastAsia="微软雅黑" w:cs="微软雅黑"/>
          <w:spacing w:val="-1"/>
          <w:sz w:val="22"/>
        </w:rPr>
        <w:t>口</w:t>
      </w:r>
      <w:r>
        <w:rPr>
          <w:rFonts w:hint="default" w:ascii="微软雅黑" w:hAnsi="微软雅黑" w:eastAsia="微软雅黑" w:cs="微软雅黑"/>
          <w:sz w:val="22"/>
        </w:rPr>
        <w:t>，后</w:t>
      </w:r>
      <w:r>
        <w:rPr>
          <w:rFonts w:hint="default" w:ascii="微软雅黑" w:hAnsi="微软雅黑" w:eastAsia="微软雅黑" w:cs="微软雅黑"/>
          <w:spacing w:val="-1"/>
          <w:sz w:val="22"/>
        </w:rPr>
        <w:t>台</w:t>
      </w:r>
      <w:r>
        <w:rPr>
          <w:rFonts w:hint="default" w:ascii="微软雅黑" w:hAnsi="微软雅黑" w:eastAsia="微软雅黑" w:cs="微软雅黑"/>
          <w:sz w:val="22"/>
        </w:rPr>
        <w:t>守护</w:t>
      </w:r>
      <w:r>
        <w:rPr>
          <w:rFonts w:hint="default" w:ascii="微软雅黑" w:hAnsi="微软雅黑" w:eastAsia="微软雅黑" w:cs="微软雅黑"/>
          <w:spacing w:val="-1"/>
          <w:sz w:val="22"/>
        </w:rPr>
        <w:t>进</w:t>
      </w:r>
      <w:r>
        <w:rPr>
          <w:rFonts w:hint="default" w:ascii="微软雅黑" w:hAnsi="微软雅黑" w:eastAsia="微软雅黑" w:cs="微软雅黑"/>
          <w:sz w:val="22"/>
        </w:rPr>
        <w:t>程，</w:t>
      </w:r>
      <w:r>
        <w:rPr>
          <w:rFonts w:hint="default" w:ascii="微软雅黑" w:hAnsi="微软雅黑" w:eastAsia="微软雅黑" w:cs="微软雅黑"/>
          <w:spacing w:val="-1"/>
          <w:sz w:val="22"/>
        </w:rPr>
        <w:t>内</w:t>
      </w:r>
      <w:r>
        <w:rPr>
          <w:rFonts w:hint="default" w:ascii="微软雅黑" w:hAnsi="微软雅黑" w:eastAsia="微软雅黑" w:cs="微软雅黑"/>
          <w:sz w:val="22"/>
        </w:rPr>
        <w:t>部其</w:t>
      </w:r>
      <w:r>
        <w:rPr>
          <w:rFonts w:hint="default" w:ascii="微软雅黑" w:hAnsi="微软雅黑" w:eastAsia="微软雅黑" w:cs="微软雅黑"/>
          <w:spacing w:val="-1"/>
          <w:sz w:val="22"/>
        </w:rPr>
        <w:t>他</w:t>
      </w:r>
      <w:r>
        <w:rPr>
          <w:rFonts w:hint="default" w:ascii="微软雅黑" w:hAnsi="微软雅黑" w:eastAsia="微软雅黑" w:cs="微软雅黑"/>
          <w:sz w:val="22"/>
        </w:rPr>
        <w:t>配置</w:t>
      </w:r>
      <w:r>
        <w:rPr>
          <w:rFonts w:hint="default" w:ascii="微软雅黑" w:hAnsi="微软雅黑" w:eastAsia="微软雅黑" w:cs="微软雅黑"/>
          <w:spacing w:val="-1"/>
          <w:sz w:val="22"/>
        </w:rPr>
        <w:t>参</w:t>
      </w:r>
      <w:r>
        <w:rPr>
          <w:rFonts w:hint="default" w:ascii="微软雅黑" w:hAnsi="微软雅黑" w:eastAsia="微软雅黑" w:cs="微软雅黑"/>
          <w:sz w:val="22"/>
        </w:rPr>
        <w:t>数都</w:t>
      </w:r>
      <w:r>
        <w:rPr>
          <w:rFonts w:hint="default" w:ascii="微软雅黑" w:hAnsi="微软雅黑" w:eastAsia="微软雅黑" w:cs="微软雅黑"/>
          <w:spacing w:val="-1"/>
          <w:sz w:val="22"/>
        </w:rPr>
        <w:t>是</w:t>
      </w:r>
      <w:r>
        <w:rPr>
          <w:rFonts w:hint="default" w:ascii="微软雅黑" w:hAnsi="微软雅黑" w:eastAsia="微软雅黑" w:cs="微软雅黑"/>
          <w:sz w:val="22"/>
        </w:rPr>
        <w:t>写死的</w:t>
      </w:r>
    </w:p>
    <w:p>
      <w:pPr>
        <w:autoSpaceDE w:val="0"/>
        <w:autoSpaceDN w:val="0"/>
        <w:snapToGrid w:val="0"/>
        <w:spacing w:before="2223" w:after="0" w:line="265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1440" w:right="2160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day02all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1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1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3105" w:after="0" w:line="379" w:lineRule="exact"/>
        <w:ind w:left="0" w:right="0" w:firstLine="0"/>
        <w:jc w:val="both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使用redis需要启动redis客户端</w:t>
      </w:r>
      <w:r>
        <w:rPr>
          <w:rFonts w:hint="default" w:ascii="微软雅黑" w:hAnsi="微软雅黑" w:eastAsia="微软雅黑" w:cs="微软雅黑"/>
          <w:spacing w:val="-33"/>
          <w:sz w:val="22"/>
        </w:rPr>
        <w:t xml:space="preserve"> </w:t>
      </w:r>
      <w:r>
        <w:rPr>
          <w:rFonts w:hint="default" w:ascii="Calibri" w:hAnsi="Calibri" w:eastAsia="Calibri" w:cs="Calibri"/>
          <w:sz w:val="22"/>
        </w:rPr>
        <w:t>-</w:t>
      </w:r>
      <w:r>
        <w:rPr>
          <w:rFonts w:hint="default" w:ascii="Calibri" w:hAnsi="Calibri" w:eastAsia="Calibri" w:cs="Calibri"/>
          <w:spacing w:val="50"/>
          <w:sz w:val="22"/>
        </w:rPr>
        <w:t>h</w:t>
      </w:r>
      <w:r>
        <w:rPr>
          <w:rFonts w:hint="default" w:ascii="微软雅黑" w:hAnsi="微软雅黑" w:eastAsia="微软雅黑" w:cs="微软雅黑"/>
          <w:sz w:val="22"/>
        </w:rPr>
        <w:t>指定登录ip</w:t>
      </w:r>
      <w:r>
        <w:rPr>
          <w:rFonts w:hint="default" w:ascii="微软雅黑" w:hAnsi="微软雅黑" w:eastAsia="微软雅黑" w:cs="微软雅黑"/>
          <w:spacing w:val="-24"/>
          <w:sz w:val="22"/>
        </w:rPr>
        <w:t xml:space="preserve"> </w:t>
      </w:r>
      <w:r>
        <w:rPr>
          <w:rFonts w:hint="default" w:ascii="微软雅黑" w:hAnsi="微软雅黑" w:eastAsia="微软雅黑" w:cs="微软雅黑"/>
          <w:sz w:val="22"/>
        </w:rPr>
        <w:t>默认是127.0.0.1，-p</w:t>
      </w:r>
      <w:r>
        <w:rPr>
          <w:rFonts w:hint="default" w:ascii="微软雅黑" w:hAnsi="微软雅黑" w:eastAsia="微软雅黑" w:cs="微软雅黑"/>
          <w:spacing w:val="-26"/>
          <w:sz w:val="22"/>
        </w:rPr>
        <w:t xml:space="preserve"> </w:t>
      </w:r>
      <w:r>
        <w:rPr>
          <w:rFonts w:hint="default" w:ascii="微软雅黑" w:hAnsi="微软雅黑" w:eastAsia="微软雅黑" w:cs="微软雅黑"/>
          <w:sz w:val="22"/>
        </w:rPr>
        <w:t>指定登录端口默认是6379</w:t>
      </w:r>
      <w:r>
        <w:rPr>
          <w:rFonts w:hint="default" w:ascii="微软雅黑" w:hAnsi="微软雅黑" w:eastAsia="微软雅黑" w:cs="微软雅黑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457200</wp:posOffset>
            </wp:positionV>
            <wp:extent cx="4730115" cy="2463800"/>
            <wp:effectExtent l="0" t="0" r="13335" b="12700"/>
            <wp:wrapNone/>
            <wp:docPr id="1033" name="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1033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2463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67" w:after="0" w:line="291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#redis-cli</w:t>
      </w:r>
    </w:p>
    <w:p>
      <w:pPr>
        <w:autoSpaceDE w:val="0"/>
        <w:autoSpaceDN w:val="0"/>
        <w:snapToGrid w:val="0"/>
        <w:spacing w:before="1745" w:after="0" w:line="291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如果想在同一个操作控制台启动服务和客户端</w:t>
      </w:r>
      <w:r>
        <w:rPr>
          <w:rFonts w:hint="default" w:ascii="微软雅黑" w:hAnsi="微软雅黑" w:eastAsia="微软雅黑" w:cs="微软雅黑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3623310</wp:posOffset>
            </wp:positionV>
            <wp:extent cx="4733925" cy="1056005"/>
            <wp:effectExtent l="0" t="0" r="9525" b="10795"/>
            <wp:wrapNone/>
            <wp:docPr id="1034" name="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1034"/>
                    <pic:cNvPicPr/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0560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87" w:after="0" w:line="291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启动客户端时可以使用后台运行命令</w:t>
      </w:r>
    </w:p>
    <w:p>
      <w:pPr>
        <w:autoSpaceDE w:val="0"/>
        <w:autoSpaceDN w:val="0"/>
        <w:snapToGrid w:val="0"/>
        <w:spacing w:before="86" w:after="0" w:line="291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#redis-server</w:t>
      </w:r>
      <w:r>
        <w:rPr>
          <w:rFonts w:hint="default" w:ascii="微软雅黑" w:hAnsi="微软雅黑" w:eastAsia="微软雅黑" w:cs="微软雅黑"/>
          <w:spacing w:val="-5"/>
          <w:sz w:val="22"/>
        </w:rPr>
        <w:t xml:space="preserve"> </w:t>
      </w:r>
      <w:r>
        <w:rPr>
          <w:rFonts w:hint="default" w:ascii="微软雅黑" w:hAnsi="微软雅黑" w:eastAsia="微软雅黑" w:cs="微软雅黑"/>
          <w:sz w:val="22"/>
        </w:rPr>
        <w:t>&amp;</w:t>
      </w:r>
    </w:p>
    <w:p>
      <w:pPr>
        <w:autoSpaceDE w:val="0"/>
        <w:autoSpaceDN w:val="0"/>
        <w:snapToGrid w:val="0"/>
        <w:spacing w:before="101" w:after="0" w:line="43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color w:val="1E4E79"/>
          <w:sz w:val="32"/>
        </w:rPr>
      </w:pPr>
      <w:r>
        <w:rPr>
          <w:rFonts w:hint="default" w:ascii="微软雅黑" w:hAnsi="微软雅黑" w:eastAsia="微软雅黑" w:cs="微软雅黑"/>
          <w:color w:val="1E4E79"/>
          <w:sz w:val="32"/>
        </w:rPr>
        <w:t>停止</w:t>
      </w:r>
      <w:r>
        <w:rPr>
          <w:rFonts w:hint="default" w:ascii="Calibri" w:hAnsi="Calibri" w:eastAsia="Calibri" w:cs="Calibri"/>
          <w:color w:val="1E4E79"/>
          <w:sz w:val="32"/>
        </w:rPr>
        <w:t>redis</w:t>
      </w:r>
      <w:r>
        <w:rPr>
          <w:rFonts w:hint="default" w:ascii="微软雅黑" w:hAnsi="微软雅黑" w:eastAsia="微软雅黑" w:cs="微软雅黑"/>
          <w:color w:val="1E4E79"/>
          <w:sz w:val="32"/>
        </w:rPr>
        <w:t>服务</w:t>
      </w:r>
    </w:p>
    <w:p>
      <w:pPr>
        <w:numPr>
          <w:ilvl w:val="0"/>
          <w:numId w:val="1"/>
        </w:numPr>
        <w:autoSpaceDE w:val="0"/>
        <w:autoSpaceDN w:val="0"/>
        <w:snapToGrid w:val="0"/>
        <w:spacing w:before="105" w:after="0" w:line="291" w:lineRule="exact"/>
        <w:ind w:left="194" w:right="0" w:hanging="194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占用控制台的redis服务直接ctrl+c停止服务</w:t>
      </w:r>
    </w:p>
    <w:p>
      <w:pPr>
        <w:numPr>
          <w:ilvl w:val="0"/>
          <w:numId w:val="1"/>
        </w:numPr>
        <w:autoSpaceDE w:val="0"/>
        <w:autoSpaceDN w:val="0"/>
        <w:snapToGrid w:val="0"/>
        <w:spacing w:before="86" w:after="0" w:line="291" w:lineRule="exact"/>
        <w:ind w:left="194" w:right="0" w:hanging="194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在后台运行服务的时候，登陆客户端</w:t>
      </w:r>
    </w:p>
    <w:p>
      <w:pPr>
        <w:autoSpaceDE w:val="0"/>
        <w:autoSpaceDN w:val="0"/>
        <w:snapToGrid w:val="0"/>
        <w:spacing w:before="83" w:after="0" w:line="295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Calibri" w:hAnsi="Calibri" w:eastAsia="Calibri" w:cs="Calibri"/>
          <w:sz w:val="22"/>
        </w:rPr>
        <w:t>6379&gt;</w:t>
      </w:r>
      <w:r>
        <w:rPr>
          <w:rFonts w:hint="default" w:ascii="微软雅黑" w:hAnsi="微软雅黑" w:eastAsia="微软雅黑" w:cs="微软雅黑"/>
          <w:sz w:val="22"/>
        </w:rPr>
        <w:t>shutdown；</w:t>
      </w:r>
    </w:p>
    <w:p>
      <w:pPr>
        <w:numPr>
          <w:ilvl w:val="0"/>
          <w:numId w:val="1"/>
        </w:numPr>
        <w:autoSpaceDE w:val="0"/>
        <w:autoSpaceDN w:val="0"/>
        <w:snapToGrid w:val="0"/>
        <w:spacing w:before="2675" w:after="0" w:line="291" w:lineRule="exact"/>
        <w:ind w:left="194" w:right="0" w:hanging="194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检查后台运行的redis服务</w:t>
      </w:r>
      <w:r>
        <w:rPr>
          <w:rFonts w:hint="default" w:ascii="微软雅黑" w:hAnsi="微软雅黑" w:eastAsia="微软雅黑" w:cs="微软雅黑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6463030</wp:posOffset>
            </wp:positionV>
            <wp:extent cx="5043170" cy="1630680"/>
            <wp:effectExtent l="0" t="0" r="5080" b="7620"/>
            <wp:wrapNone/>
            <wp:docPr id="1035" name="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1035"/>
                    <pic:cNvPicPr/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16306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83" w:after="0" w:line="295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Calibri" w:hAnsi="Calibri" w:eastAsia="Calibri" w:cs="Calibri"/>
          <w:sz w:val="22"/>
        </w:rPr>
        <w:t>#</w:t>
      </w:r>
      <w:r>
        <w:rPr>
          <w:rFonts w:hint="default" w:ascii="微软雅黑" w:hAnsi="微软雅黑" w:eastAsia="微软雅黑" w:cs="微软雅黑"/>
          <w:sz w:val="22"/>
        </w:rPr>
        <w:t>ps -ef|grep redis;</w:t>
      </w:r>
    </w:p>
    <w:p>
      <w:pPr>
        <w:autoSpaceDE w:val="0"/>
        <w:autoSpaceDN w:val="0"/>
        <w:snapToGrid w:val="0"/>
        <w:spacing w:before="1237" w:after="0" w:line="295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Calibri" w:hAnsi="Calibri" w:eastAsia="Calibri" w:cs="Calibri"/>
          <w:sz w:val="22"/>
        </w:rPr>
        <w:t>redis-serve</w:t>
      </w:r>
      <w:r>
        <w:rPr>
          <w:rFonts w:hint="default" w:ascii="Calibri" w:hAnsi="Calibri" w:eastAsia="Calibri" w:cs="Calibri"/>
          <w:spacing w:val="46"/>
          <w:sz w:val="22"/>
        </w:rPr>
        <w:t>r</w:t>
      </w:r>
      <w:r>
        <w:rPr>
          <w:rFonts w:hint="default" w:ascii="微软雅黑" w:hAnsi="微软雅黑" w:eastAsia="微软雅黑" w:cs="微软雅黑"/>
          <w:sz w:val="22"/>
        </w:rPr>
        <w:t>表示redis服务</w:t>
      </w:r>
      <w:r>
        <w:rPr>
          <w:rFonts w:hint="default" w:ascii="微软雅黑" w:hAnsi="微软雅黑" w:eastAsia="微软雅黑" w:cs="微软雅黑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8585835</wp:posOffset>
            </wp:positionV>
            <wp:extent cx="5088255" cy="728980"/>
            <wp:effectExtent l="0" t="0" r="17145" b="13970"/>
            <wp:wrapNone/>
            <wp:docPr id="1036" name="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1036"/>
                    <pic:cNvPicPr/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255" cy="7289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86" w:after="0" w:line="291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*：表示能够访问当前redis服务的所有ip地址，都可以</w:t>
      </w:r>
    </w:p>
    <w:p>
      <w:pPr>
        <w:autoSpaceDE w:val="0"/>
        <w:autoSpaceDN w:val="0"/>
        <w:snapToGrid w:val="0"/>
        <w:spacing w:before="87" w:after="0" w:line="291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如果列出一系列的ip地址，除这些ip意外的所有访问redis服务的请求</w:t>
      </w:r>
    </w:p>
    <w:p>
      <w:pPr>
        <w:autoSpaceDE w:val="0"/>
        <w:autoSpaceDN w:val="0"/>
        <w:snapToGrid w:val="0"/>
        <w:spacing w:before="86" w:after="0" w:line="291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都被拒绝</w:t>
      </w:r>
    </w:p>
    <w:p>
      <w:pPr>
        <w:autoSpaceDE w:val="0"/>
        <w:autoSpaceDN w:val="0"/>
        <w:snapToGrid w:val="0"/>
        <w:spacing w:before="390" w:after="0" w:line="265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1440" w:right="1879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day02all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1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2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529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40"/>
        </w:rPr>
      </w:pPr>
      <w:r>
        <w:rPr>
          <w:rFonts w:hint="default" w:ascii="微软雅黑" w:hAnsi="微软雅黑" w:eastAsia="微软雅黑" w:cs="微软雅黑"/>
          <w:spacing w:val="-1"/>
          <w:sz w:val="40"/>
        </w:rPr>
        <w:t>r</w:t>
      </w:r>
      <w:r>
        <w:rPr>
          <w:rFonts w:hint="default" w:ascii="微软雅黑" w:hAnsi="微软雅黑" w:eastAsia="微软雅黑" w:cs="微软雅黑"/>
          <w:spacing w:val="-2"/>
          <w:sz w:val="40"/>
        </w:rPr>
        <w:t>ed</w:t>
      </w:r>
      <w:r>
        <w:rPr>
          <w:rFonts w:hint="default" w:ascii="微软雅黑" w:hAnsi="微软雅黑" w:eastAsia="微软雅黑" w:cs="微软雅黑"/>
          <w:spacing w:val="-1"/>
          <w:sz w:val="40"/>
        </w:rPr>
        <w:t>i</w:t>
      </w:r>
      <w:r>
        <w:rPr>
          <w:rFonts w:hint="default" w:ascii="微软雅黑" w:hAnsi="微软雅黑" w:eastAsia="微软雅黑" w:cs="微软雅黑"/>
          <w:spacing w:val="-2"/>
          <w:sz w:val="40"/>
        </w:rPr>
        <w:t>s数据类型和命</w:t>
      </w:r>
      <w:r>
        <w:rPr>
          <w:rFonts w:hint="default" w:ascii="微软雅黑" w:hAnsi="微软雅黑" w:eastAsia="微软雅黑" w:cs="微软雅黑"/>
          <w:sz w:val="40"/>
        </w:rPr>
        <w:t>令</w:t>
      </w:r>
    </w:p>
    <w:p>
      <w:pPr>
        <w:autoSpaceDE w:val="0"/>
        <w:autoSpaceDN w:val="0"/>
        <w:snapToGrid w:val="0"/>
        <w:spacing w:before="127" w:after="0" w:line="240" w:lineRule="auto"/>
        <w:ind w:left="0" w:right="0" w:firstLine="0"/>
        <w:jc w:val="left"/>
        <w:textAlignment w:val="auto"/>
        <w:rPr>
          <w:rFonts w:hint="default" w:ascii="Calibri" w:hAnsi="Calibri" w:eastAsia="Calibri" w:cs="Calibri"/>
          <w:color w:val="767676"/>
          <w:position w:val="6"/>
          <w:sz w:val="20"/>
        </w:rPr>
      </w:pPr>
      <w:r>
        <w:rPr>
          <w:rFonts w:hint="default" w:ascii="Calibri" w:hAnsi="Calibri" w:eastAsia="Calibri" w:cs="Calibri"/>
          <w:color w:val="767676"/>
          <w:spacing w:val="-2"/>
          <w:sz w:val="20"/>
        </w:rPr>
        <w:t>201</w:t>
      </w:r>
      <w:r>
        <w:rPr>
          <w:rFonts w:hint="default" w:ascii="Calibri" w:hAnsi="Calibri" w:eastAsia="Calibri" w:cs="Calibri"/>
          <w:color w:val="767676"/>
          <w:spacing w:val="-1"/>
          <w:sz w:val="20"/>
        </w:rPr>
        <w:t>8</w:t>
      </w:r>
      <w:r>
        <w:rPr>
          <w:rFonts w:hint="default" w:ascii="微软雅黑" w:hAnsi="微软雅黑" w:eastAsia="微软雅黑" w:cs="微软雅黑"/>
          <w:color w:val="767676"/>
          <w:spacing w:val="-1"/>
          <w:sz w:val="20"/>
        </w:rPr>
        <w:t>年</w:t>
      </w:r>
      <w:r>
        <w:rPr>
          <w:rFonts w:hint="default" w:ascii="Calibri" w:hAnsi="Calibri" w:eastAsia="Calibri" w:cs="Calibri"/>
          <w:color w:val="767676"/>
          <w:spacing w:val="-2"/>
          <w:sz w:val="20"/>
        </w:rPr>
        <w:t>9</w:t>
      </w:r>
      <w:r>
        <w:rPr>
          <w:rFonts w:hint="default" w:ascii="微软雅黑" w:hAnsi="微软雅黑" w:eastAsia="微软雅黑" w:cs="微软雅黑"/>
          <w:color w:val="767676"/>
          <w:spacing w:val="-1"/>
          <w:sz w:val="20"/>
        </w:rPr>
        <w:t>月</w:t>
      </w:r>
      <w:r>
        <w:rPr>
          <w:rFonts w:hint="default" w:ascii="Calibri" w:hAnsi="Calibri" w:eastAsia="Calibri" w:cs="Calibri"/>
          <w:color w:val="767676"/>
          <w:spacing w:val="-2"/>
          <w:sz w:val="20"/>
        </w:rPr>
        <w:t>11</w:t>
      </w:r>
      <w:r>
        <w:rPr>
          <w:rFonts w:hint="default" w:ascii="微软雅黑" w:hAnsi="微软雅黑" w:eastAsia="微软雅黑" w:cs="微软雅黑"/>
          <w:color w:val="767676"/>
          <w:sz w:val="20"/>
        </w:rPr>
        <w:t>日</w:t>
      </w:r>
      <w:r>
        <w:rPr>
          <w:rFonts w:hint="default" w:ascii="微软雅黑" w:hAnsi="微软雅黑" w:eastAsia="微软雅黑" w:cs="微软雅黑"/>
          <w:color w:val="767676"/>
          <w:spacing w:val="148"/>
          <w:sz w:val="20"/>
        </w:rPr>
        <w:t xml:space="preserve"> </w:t>
      </w:r>
      <w:r>
        <w:rPr>
          <w:rFonts w:hint="default" w:ascii="Calibri" w:hAnsi="Calibri" w:eastAsia="Calibri" w:cs="Calibri"/>
          <w:color w:val="767676"/>
          <w:spacing w:val="-1"/>
          <w:position w:val="6"/>
          <w:sz w:val="20"/>
        </w:rPr>
        <w:t>8</w:t>
      </w:r>
      <w:r>
        <w:rPr>
          <w:rFonts w:hint="default" w:ascii="Calibri" w:hAnsi="Calibri" w:eastAsia="Calibri" w:cs="Calibri"/>
          <w:color w:val="767676"/>
          <w:spacing w:val="-2"/>
          <w:position w:val="6"/>
          <w:sz w:val="20"/>
        </w:rPr>
        <w:t>:</w:t>
      </w:r>
      <w:r>
        <w:rPr>
          <w:rFonts w:hint="default" w:ascii="Calibri" w:hAnsi="Calibri" w:eastAsia="Calibri" w:cs="Calibri"/>
          <w:color w:val="767676"/>
          <w:spacing w:val="-1"/>
          <w:position w:val="6"/>
          <w:sz w:val="20"/>
        </w:rPr>
        <w:t>5</w:t>
      </w:r>
      <w:r>
        <w:rPr>
          <w:rFonts w:hint="default" w:ascii="Calibri" w:hAnsi="Calibri" w:eastAsia="Calibri" w:cs="Calibri"/>
          <w:color w:val="767676"/>
          <w:position w:val="6"/>
          <w:sz w:val="20"/>
        </w:rPr>
        <w:t>6</w:t>
      </w:r>
    </w:p>
    <w:p>
      <w:pPr>
        <w:autoSpaceDE w:val="0"/>
        <w:autoSpaceDN w:val="0"/>
        <w:snapToGrid w:val="0"/>
        <w:spacing w:before="432" w:after="0" w:line="423" w:lineRule="exact"/>
        <w:ind w:left="1069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2"/>
          <w:sz w:val="32"/>
        </w:rPr>
        <w:t>re</w:t>
      </w:r>
      <w:r>
        <w:rPr>
          <w:rFonts w:hint="default" w:ascii="微软雅黑" w:hAnsi="微软雅黑" w:eastAsia="微软雅黑" w:cs="微软雅黑"/>
          <w:spacing w:val="-4"/>
          <w:sz w:val="32"/>
        </w:rPr>
        <w:t>d</w:t>
      </w:r>
      <w:r>
        <w:rPr>
          <w:rFonts w:hint="default" w:ascii="微软雅黑" w:hAnsi="微软雅黑" w:eastAsia="微软雅黑" w:cs="微软雅黑"/>
          <w:spacing w:val="-2"/>
          <w:sz w:val="32"/>
        </w:rPr>
        <w:t>i</w:t>
      </w:r>
      <w:r>
        <w:rPr>
          <w:rFonts w:hint="default" w:ascii="微软雅黑" w:hAnsi="微软雅黑" w:eastAsia="微软雅黑" w:cs="微软雅黑"/>
          <w:sz w:val="32"/>
        </w:rPr>
        <w:t>s</w:t>
      </w:r>
      <w:r>
        <w:rPr>
          <w:rFonts w:hint="default" w:ascii="微软雅黑" w:hAnsi="微软雅黑" w:eastAsia="微软雅黑" w:cs="微软雅黑"/>
          <w:spacing w:val="-2"/>
          <w:sz w:val="32"/>
        </w:rPr>
        <w:t>的五种数据结构</w:t>
      </w:r>
      <w:r>
        <w:rPr>
          <w:rFonts w:hint="default" w:ascii="微软雅黑" w:hAnsi="微软雅黑" w:eastAsia="微软雅黑" w:cs="微软雅黑"/>
          <w:sz w:val="32"/>
        </w:rPr>
        <w:t>:</w:t>
      </w:r>
    </w:p>
    <w:p>
      <w:pPr>
        <w:autoSpaceDE w:val="0"/>
        <w:autoSpaceDN w:val="0"/>
        <w:snapToGrid w:val="0"/>
        <w:spacing w:before="106" w:after="0" w:line="442" w:lineRule="exact"/>
        <w:ind w:left="1069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2"/>
          <w:sz w:val="32"/>
        </w:rPr>
        <w:t>S</w:t>
      </w:r>
      <w:r>
        <w:rPr>
          <w:rFonts w:hint="default" w:ascii="微软雅黑" w:hAnsi="微软雅黑" w:eastAsia="微软雅黑" w:cs="微软雅黑"/>
          <w:sz w:val="32"/>
        </w:rPr>
        <w:t>t</w:t>
      </w:r>
      <w:r>
        <w:rPr>
          <w:rFonts w:hint="default" w:ascii="微软雅黑" w:hAnsi="微软雅黑" w:eastAsia="微软雅黑" w:cs="微软雅黑"/>
          <w:spacing w:val="-2"/>
          <w:sz w:val="32"/>
        </w:rPr>
        <w:t>r</w:t>
      </w:r>
      <w:r>
        <w:rPr>
          <w:rFonts w:hint="default" w:ascii="微软雅黑" w:hAnsi="微软雅黑" w:eastAsia="微软雅黑" w:cs="微软雅黑"/>
          <w:sz w:val="32"/>
        </w:rPr>
        <w:t>i</w:t>
      </w:r>
      <w:r>
        <w:rPr>
          <w:rFonts w:hint="default" w:ascii="微软雅黑" w:hAnsi="微软雅黑" w:eastAsia="微软雅黑" w:cs="微软雅黑"/>
          <w:spacing w:val="-3"/>
          <w:sz w:val="32"/>
        </w:rPr>
        <w:t>n</w:t>
      </w:r>
      <w:r>
        <w:rPr>
          <w:rFonts w:hint="default" w:ascii="微软雅黑" w:hAnsi="微软雅黑" w:eastAsia="微软雅黑" w:cs="微软雅黑"/>
          <w:spacing w:val="-2"/>
          <w:sz w:val="32"/>
        </w:rPr>
        <w:t>g</w:t>
      </w:r>
      <w:r>
        <w:rPr>
          <w:rFonts w:hint="default" w:ascii="Calibri" w:hAnsi="Calibri" w:eastAsia="Calibri" w:cs="Calibri"/>
          <w:sz w:val="32"/>
        </w:rPr>
        <w:t>:</w:t>
      </w:r>
      <w:r>
        <w:rPr>
          <w:rFonts w:hint="default" w:ascii="微软雅黑" w:hAnsi="微软雅黑" w:eastAsia="微软雅黑" w:cs="微软雅黑"/>
          <w:spacing w:val="-2"/>
          <w:sz w:val="32"/>
        </w:rPr>
        <w:t>字符串数据</w:t>
      </w:r>
      <w:r>
        <w:rPr>
          <w:rFonts w:hint="default" w:ascii="Calibri" w:hAnsi="Calibri" w:eastAsia="Calibri" w:cs="Calibri"/>
          <w:sz w:val="32"/>
        </w:rPr>
        <w:t xml:space="preserve">, </w:t>
      </w:r>
      <w:r>
        <w:rPr>
          <w:rFonts w:hint="default" w:ascii="Calibri" w:hAnsi="Calibri" w:eastAsia="Calibri" w:cs="Calibri"/>
          <w:spacing w:val="-2"/>
          <w:sz w:val="32"/>
        </w:rPr>
        <w:t>h</w:t>
      </w:r>
      <w:r>
        <w:rPr>
          <w:rFonts w:hint="default" w:ascii="Calibri" w:hAnsi="Calibri" w:eastAsia="Calibri" w:cs="Calibri"/>
          <w:sz w:val="32"/>
        </w:rPr>
        <w:t>a</w:t>
      </w:r>
      <w:r>
        <w:rPr>
          <w:rFonts w:hint="default" w:ascii="Calibri" w:hAnsi="Calibri" w:eastAsia="Calibri" w:cs="Calibri"/>
          <w:spacing w:val="-2"/>
          <w:sz w:val="32"/>
        </w:rPr>
        <w:t>n</w:t>
      </w:r>
      <w:r>
        <w:rPr>
          <w:rFonts w:hint="default" w:ascii="Calibri" w:hAnsi="Calibri" w:eastAsia="Calibri" w:cs="Calibri"/>
          <w:sz w:val="32"/>
        </w:rPr>
        <w:t>l</w:t>
      </w:r>
      <w:r>
        <w:rPr>
          <w:rFonts w:hint="default" w:ascii="Calibri" w:hAnsi="Calibri" w:eastAsia="Calibri" w:cs="Calibri"/>
          <w:spacing w:val="-2"/>
          <w:sz w:val="32"/>
        </w:rPr>
        <w:t>aosh</w:t>
      </w:r>
      <w:r>
        <w:rPr>
          <w:rFonts w:hint="default" w:ascii="Calibri" w:hAnsi="Calibri" w:eastAsia="Calibri" w:cs="Calibri"/>
          <w:sz w:val="32"/>
        </w:rPr>
        <w:t>i,</w:t>
      </w:r>
      <w:r>
        <w:rPr>
          <w:rFonts w:hint="default" w:ascii="微软雅黑" w:hAnsi="微软雅黑" w:eastAsia="微软雅黑" w:cs="微软雅黑"/>
          <w:spacing w:val="-2"/>
          <w:sz w:val="32"/>
        </w:rPr>
        <w:t>天安</w:t>
      </w:r>
      <w:r>
        <w:rPr>
          <w:rFonts w:hint="default" w:ascii="微软雅黑" w:hAnsi="微软雅黑" w:eastAsia="微软雅黑" w:cs="微软雅黑"/>
          <w:sz w:val="32"/>
        </w:rPr>
        <w:t>门</w:t>
      </w:r>
    </w:p>
    <w:p>
      <w:pPr>
        <w:autoSpaceDE w:val="0"/>
        <w:autoSpaceDN w:val="0"/>
        <w:snapToGrid w:val="0"/>
        <w:spacing w:before="102" w:after="0" w:line="442" w:lineRule="exact"/>
        <w:ind w:left="1069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2"/>
          <w:sz w:val="32"/>
        </w:rPr>
        <w:t>ha</w:t>
      </w:r>
      <w:r>
        <w:rPr>
          <w:rFonts w:hint="default" w:ascii="微软雅黑" w:hAnsi="微软雅黑" w:eastAsia="微软雅黑" w:cs="微软雅黑"/>
          <w:sz w:val="32"/>
        </w:rPr>
        <w:t>sh</w:t>
      </w:r>
      <w:r>
        <w:rPr>
          <w:rFonts w:hint="default" w:ascii="微软雅黑" w:hAnsi="微软雅黑" w:eastAsia="微软雅黑" w:cs="微软雅黑"/>
          <w:spacing w:val="-4"/>
          <w:sz w:val="32"/>
        </w:rPr>
        <w:t xml:space="preserve"> </w:t>
      </w:r>
      <w:r>
        <w:rPr>
          <w:rFonts w:hint="default" w:ascii="Calibri" w:hAnsi="Calibri" w:eastAsia="Calibri" w:cs="Calibri"/>
          <w:sz w:val="32"/>
        </w:rPr>
        <w:t>:</w:t>
      </w:r>
      <w:r>
        <w:rPr>
          <w:rFonts w:hint="default" w:ascii="微软雅黑" w:hAnsi="微软雅黑" w:eastAsia="微软雅黑" w:cs="微软雅黑"/>
          <w:spacing w:val="-2"/>
          <w:sz w:val="32"/>
        </w:rPr>
        <w:t>面向对象的数据</w:t>
      </w:r>
      <w:r>
        <w:rPr>
          <w:rFonts w:hint="default" w:ascii="微软雅黑" w:hAnsi="微软雅黑" w:eastAsia="微软雅黑" w:cs="微软雅黑"/>
          <w:sz w:val="32"/>
        </w:rPr>
        <w:t xml:space="preserve">. </w:t>
      </w:r>
      <w:r>
        <w:rPr>
          <w:rFonts w:hint="default" w:ascii="微软雅黑" w:hAnsi="微软雅黑" w:eastAsia="微软雅黑" w:cs="微软雅黑"/>
          <w:spacing w:val="-2"/>
          <w:sz w:val="32"/>
        </w:rPr>
        <w:t>use</w:t>
      </w:r>
      <w:r>
        <w:rPr>
          <w:rFonts w:hint="default" w:ascii="微软雅黑" w:hAnsi="微软雅黑" w:eastAsia="微软雅黑" w:cs="微软雅黑"/>
          <w:spacing w:val="-1"/>
          <w:sz w:val="32"/>
        </w:rPr>
        <w:t>r--</w:t>
      </w:r>
      <w:r>
        <w:rPr>
          <w:rFonts w:hint="default" w:ascii="微软雅黑" w:hAnsi="微软雅黑" w:eastAsia="微软雅黑" w:cs="微软雅黑"/>
          <w:spacing w:val="-2"/>
          <w:sz w:val="32"/>
        </w:rPr>
        <w:t>ag</w:t>
      </w:r>
      <w:r>
        <w:rPr>
          <w:rFonts w:hint="default" w:ascii="微软雅黑" w:hAnsi="微软雅黑" w:eastAsia="微软雅黑" w:cs="微软雅黑"/>
          <w:sz w:val="32"/>
        </w:rPr>
        <w:t>e</w:t>
      </w:r>
      <w:r>
        <w:rPr>
          <w:rFonts w:hint="default" w:ascii="微软雅黑" w:hAnsi="微软雅黑" w:eastAsia="微软雅黑" w:cs="微软雅黑"/>
          <w:spacing w:val="-1"/>
          <w:sz w:val="32"/>
        </w:rPr>
        <w:t>--</w:t>
      </w:r>
      <w:r>
        <w:rPr>
          <w:rFonts w:hint="default" w:ascii="微软雅黑" w:hAnsi="微软雅黑" w:eastAsia="微软雅黑" w:cs="微软雅黑"/>
          <w:spacing w:val="-2"/>
          <w:sz w:val="32"/>
        </w:rPr>
        <w:t>1</w:t>
      </w:r>
      <w:r>
        <w:rPr>
          <w:rFonts w:hint="default" w:ascii="微软雅黑" w:hAnsi="微软雅黑" w:eastAsia="微软雅黑" w:cs="微软雅黑"/>
          <w:sz w:val="32"/>
        </w:rPr>
        <w:t>8</w:t>
      </w:r>
    </w:p>
    <w:p>
      <w:pPr>
        <w:autoSpaceDE w:val="0"/>
        <w:autoSpaceDN w:val="0"/>
        <w:snapToGrid w:val="0"/>
        <w:spacing w:before="20" w:after="0" w:line="544" w:lineRule="exact"/>
        <w:ind w:left="4932" w:right="3033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9"/>
          <w:sz w:val="32"/>
        </w:rPr>
        <w:t>--</w:t>
      </w:r>
      <w:r>
        <w:rPr>
          <w:rFonts w:hint="default" w:ascii="微软雅黑" w:hAnsi="微软雅黑" w:eastAsia="微软雅黑" w:cs="微软雅黑"/>
          <w:spacing w:val="-11"/>
          <w:sz w:val="32"/>
        </w:rPr>
        <w:t>n</w:t>
      </w:r>
      <w:r>
        <w:rPr>
          <w:rFonts w:hint="default" w:ascii="微软雅黑" w:hAnsi="微软雅黑" w:eastAsia="微软雅黑" w:cs="微软雅黑"/>
          <w:spacing w:val="-9"/>
          <w:sz w:val="32"/>
        </w:rPr>
        <w:t>a</w:t>
      </w:r>
      <w:r>
        <w:rPr>
          <w:rFonts w:hint="default" w:ascii="微软雅黑" w:hAnsi="微软雅黑" w:eastAsia="微软雅黑" w:cs="微软雅黑"/>
          <w:spacing w:val="-11"/>
          <w:sz w:val="32"/>
        </w:rPr>
        <w:t>me</w:t>
      </w:r>
      <w:r>
        <w:rPr>
          <w:rFonts w:hint="default" w:ascii="微软雅黑" w:hAnsi="微软雅黑" w:eastAsia="微软雅黑" w:cs="微软雅黑"/>
          <w:spacing w:val="-9"/>
          <w:sz w:val="32"/>
        </w:rPr>
        <w:t>--</w:t>
      </w:r>
      <w:r>
        <w:rPr>
          <w:rFonts w:hint="default" w:ascii="微软雅黑" w:hAnsi="微软雅黑" w:eastAsia="微软雅黑" w:cs="微软雅黑"/>
          <w:spacing w:val="-10"/>
          <w:sz w:val="32"/>
        </w:rPr>
        <w:t>韩老</w:t>
      </w:r>
      <w:r>
        <w:rPr>
          <w:rFonts w:hint="default" w:ascii="微软雅黑" w:hAnsi="微软雅黑" w:eastAsia="微软雅黑" w:cs="微软雅黑"/>
          <w:spacing w:val="-7"/>
          <w:sz w:val="32"/>
        </w:rPr>
        <w:t>师</w:t>
      </w:r>
      <w:r>
        <w:rPr>
          <w:rFonts w:hint="default" w:ascii="微软雅黑" w:hAnsi="微软雅黑" w:eastAsia="微软雅黑" w:cs="微软雅黑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1"/>
          <w:sz w:val="32"/>
        </w:rPr>
        <w:t>--ci</w:t>
      </w:r>
      <w:r>
        <w:rPr>
          <w:rFonts w:hint="default" w:ascii="微软雅黑" w:hAnsi="微软雅黑" w:eastAsia="微软雅黑" w:cs="微软雅黑"/>
          <w:spacing w:val="-2"/>
          <w:sz w:val="32"/>
        </w:rPr>
        <w:t>t</w:t>
      </w:r>
      <w:r>
        <w:rPr>
          <w:rFonts w:hint="default" w:ascii="微软雅黑" w:hAnsi="微软雅黑" w:eastAsia="微软雅黑" w:cs="微软雅黑"/>
          <w:spacing w:val="-3"/>
          <w:sz w:val="32"/>
        </w:rPr>
        <w:t>y</w:t>
      </w:r>
      <w:r>
        <w:rPr>
          <w:rFonts w:hint="default" w:ascii="微软雅黑" w:hAnsi="微软雅黑" w:eastAsia="微软雅黑" w:cs="微软雅黑"/>
          <w:spacing w:val="-1"/>
          <w:sz w:val="32"/>
        </w:rPr>
        <w:t>--</w:t>
      </w:r>
      <w:r>
        <w:rPr>
          <w:rFonts w:hint="default" w:ascii="微软雅黑" w:hAnsi="微软雅黑" w:eastAsia="微软雅黑" w:cs="微软雅黑"/>
          <w:spacing w:val="-2"/>
          <w:sz w:val="32"/>
        </w:rPr>
        <w:t>北</w:t>
      </w:r>
      <w:r>
        <w:rPr>
          <w:rFonts w:hint="default" w:ascii="微软雅黑" w:hAnsi="微软雅黑" w:eastAsia="微软雅黑" w:cs="微软雅黑"/>
          <w:sz w:val="32"/>
        </w:rPr>
        <w:t>京</w:t>
      </w:r>
    </w:p>
    <w:p>
      <w:pPr>
        <w:autoSpaceDE w:val="0"/>
        <w:autoSpaceDN w:val="0"/>
        <w:snapToGrid w:val="0"/>
        <w:spacing w:before="81" w:after="0" w:line="442" w:lineRule="exact"/>
        <w:ind w:left="1069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2"/>
          <w:sz w:val="32"/>
        </w:rPr>
        <w:t>lis</w:t>
      </w:r>
      <w:r>
        <w:rPr>
          <w:rFonts w:hint="default" w:ascii="微软雅黑" w:hAnsi="微软雅黑" w:eastAsia="微软雅黑" w:cs="微软雅黑"/>
          <w:sz w:val="32"/>
        </w:rPr>
        <w:t xml:space="preserve">t </w:t>
      </w:r>
      <w:r>
        <w:rPr>
          <w:rFonts w:hint="default" w:ascii="Calibri" w:hAnsi="Calibri" w:eastAsia="Calibri" w:cs="Calibri"/>
          <w:sz w:val="32"/>
        </w:rPr>
        <w:t>:</w:t>
      </w:r>
      <w:r>
        <w:rPr>
          <w:rFonts w:hint="default" w:ascii="微软雅黑" w:hAnsi="微软雅黑" w:eastAsia="微软雅黑" w:cs="微软雅黑"/>
          <w:spacing w:val="-2"/>
          <w:sz w:val="32"/>
        </w:rPr>
        <w:t>双向链表</w:t>
      </w:r>
      <w:r>
        <w:rPr>
          <w:rFonts w:hint="default" w:ascii="Calibri" w:hAnsi="Calibri" w:eastAsia="Calibri" w:cs="Calibri"/>
          <w:spacing w:val="73"/>
          <w:sz w:val="32"/>
        </w:rPr>
        <w:t>:</w:t>
      </w:r>
      <w:r>
        <w:rPr>
          <w:rFonts w:hint="default" w:ascii="微软雅黑" w:hAnsi="微软雅黑" w:eastAsia="微软雅黑" w:cs="微软雅黑"/>
          <w:spacing w:val="-2"/>
          <w:sz w:val="32"/>
        </w:rPr>
        <w:t>左为上头</w:t>
      </w:r>
      <w:r>
        <w:rPr>
          <w:rFonts w:hint="default" w:ascii="微软雅黑" w:hAnsi="微软雅黑" w:eastAsia="微软雅黑" w:cs="微软雅黑"/>
          <w:spacing w:val="-1"/>
          <w:sz w:val="32"/>
        </w:rPr>
        <w:t>:</w:t>
      </w:r>
      <w:r>
        <w:rPr>
          <w:rFonts w:hint="default" w:ascii="微软雅黑" w:hAnsi="微软雅黑" w:eastAsia="微软雅黑" w:cs="微软雅黑"/>
          <w:spacing w:val="-2"/>
          <w:sz w:val="32"/>
        </w:rPr>
        <w:t>右为下</w:t>
      </w:r>
      <w:r>
        <w:rPr>
          <w:rFonts w:hint="default" w:ascii="微软雅黑" w:hAnsi="微软雅黑" w:eastAsia="微软雅黑" w:cs="微软雅黑"/>
          <w:sz w:val="32"/>
        </w:rPr>
        <w:t>尾</w:t>
      </w:r>
    </w:p>
    <w:p>
      <w:pPr>
        <w:autoSpaceDE w:val="0"/>
        <w:autoSpaceDN w:val="0"/>
        <w:snapToGrid w:val="0"/>
        <w:spacing w:before="55" w:after="0" w:line="240" w:lineRule="auto"/>
        <w:ind w:left="1069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pacing w:val="-1"/>
          <w:sz w:val="32"/>
        </w:rPr>
        <w:t>{</w:t>
      </w:r>
      <w:r>
        <w:rPr>
          <w:rFonts w:hint="default" w:ascii="Calibri" w:hAnsi="Calibri" w:eastAsia="Calibri" w:cs="Calibri"/>
          <w:spacing w:val="-2"/>
          <w:sz w:val="32"/>
        </w:rPr>
        <w:t>"</w:t>
      </w:r>
      <w:r>
        <w:rPr>
          <w:rFonts w:hint="default" w:ascii="Calibri" w:hAnsi="Calibri" w:eastAsia="Calibri" w:cs="Calibri"/>
          <w:spacing w:val="-4"/>
          <w:sz w:val="32"/>
        </w:rPr>
        <w:t>1</w:t>
      </w:r>
      <w:r>
        <w:rPr>
          <w:rFonts w:hint="default" w:ascii="Calibri" w:hAnsi="Calibri" w:eastAsia="Calibri" w:cs="Calibri"/>
          <w:spacing w:val="-3"/>
          <w:sz w:val="32"/>
        </w:rPr>
        <w:t>00</w:t>
      </w:r>
      <w:r>
        <w:rPr>
          <w:rFonts w:hint="default" w:ascii="Calibri" w:hAnsi="Calibri" w:eastAsia="Calibri" w:cs="Calibri"/>
          <w:spacing w:val="-2"/>
          <w:sz w:val="32"/>
        </w:rPr>
        <w:t>"</w:t>
      </w:r>
      <w:r>
        <w:rPr>
          <w:rFonts w:hint="default" w:ascii="Calibri" w:hAnsi="Calibri" w:eastAsia="Calibri" w:cs="Calibri"/>
          <w:spacing w:val="-3"/>
          <w:sz w:val="32"/>
        </w:rPr>
        <w:t>,</w:t>
      </w:r>
      <w:r>
        <w:rPr>
          <w:rFonts w:hint="default" w:ascii="Calibri" w:hAnsi="Calibri" w:eastAsia="Calibri" w:cs="Calibri"/>
          <w:spacing w:val="-2"/>
          <w:sz w:val="32"/>
        </w:rPr>
        <w:t>"</w:t>
      </w:r>
      <w:r>
        <w:rPr>
          <w:rFonts w:hint="default" w:ascii="Calibri" w:hAnsi="Calibri" w:eastAsia="Calibri" w:cs="Calibri"/>
          <w:spacing w:val="-4"/>
          <w:sz w:val="32"/>
        </w:rPr>
        <w:t>2</w:t>
      </w:r>
      <w:r>
        <w:rPr>
          <w:rFonts w:hint="default" w:ascii="Calibri" w:hAnsi="Calibri" w:eastAsia="Calibri" w:cs="Calibri"/>
          <w:spacing w:val="-3"/>
          <w:sz w:val="32"/>
        </w:rPr>
        <w:t>00</w:t>
      </w:r>
      <w:r>
        <w:rPr>
          <w:rFonts w:hint="default" w:ascii="Calibri" w:hAnsi="Calibri" w:eastAsia="Calibri" w:cs="Calibri"/>
          <w:sz w:val="32"/>
        </w:rPr>
        <w:t>"</w:t>
      </w:r>
      <w:r>
        <w:rPr>
          <w:rFonts w:hint="default" w:ascii="Calibri" w:hAnsi="Calibri" w:eastAsia="Calibri" w:cs="Calibri"/>
          <w:spacing w:val="-1"/>
          <w:sz w:val="32"/>
        </w:rPr>
        <w:t>,</w:t>
      </w:r>
      <w:r>
        <w:rPr>
          <w:rFonts w:hint="default" w:ascii="Calibri" w:hAnsi="Calibri" w:eastAsia="Calibri" w:cs="Calibri"/>
          <w:spacing w:val="-2"/>
          <w:sz w:val="32"/>
        </w:rPr>
        <w:t>"300</w:t>
      </w:r>
      <w:r>
        <w:rPr>
          <w:rFonts w:hint="default" w:ascii="Calibri" w:hAnsi="Calibri" w:eastAsia="Calibri" w:cs="Calibri"/>
          <w:spacing w:val="-3"/>
          <w:sz w:val="32"/>
        </w:rPr>
        <w:t>"</w:t>
      </w:r>
      <w:r>
        <w:rPr>
          <w:rFonts w:hint="default" w:ascii="Calibri" w:hAnsi="Calibri" w:eastAsia="Calibri" w:cs="Calibri"/>
          <w:sz w:val="32"/>
        </w:rPr>
        <w:t>}</w:t>
      </w:r>
    </w:p>
    <w:p>
      <w:pPr>
        <w:autoSpaceDE w:val="0"/>
        <w:autoSpaceDN w:val="0"/>
        <w:snapToGrid w:val="0"/>
        <w:spacing w:before="43" w:after="0" w:line="442" w:lineRule="exact"/>
        <w:ind w:left="1069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1"/>
          <w:sz w:val="32"/>
        </w:rPr>
        <w:t>s</w:t>
      </w:r>
      <w:r>
        <w:rPr>
          <w:rFonts w:hint="default" w:ascii="微软雅黑" w:hAnsi="微软雅黑" w:eastAsia="微软雅黑" w:cs="微软雅黑"/>
          <w:spacing w:val="-3"/>
          <w:sz w:val="32"/>
        </w:rPr>
        <w:t>e</w:t>
      </w:r>
      <w:r>
        <w:rPr>
          <w:rFonts w:hint="default" w:ascii="微软雅黑" w:hAnsi="微软雅黑" w:eastAsia="微软雅黑" w:cs="微软雅黑"/>
          <w:sz w:val="32"/>
        </w:rPr>
        <w:t>t</w:t>
      </w:r>
      <w:r>
        <w:rPr>
          <w:rFonts w:hint="default" w:ascii="微软雅黑" w:hAnsi="微软雅黑" w:eastAsia="微软雅黑" w:cs="微软雅黑"/>
          <w:spacing w:val="-3"/>
          <w:sz w:val="32"/>
        </w:rPr>
        <w:t xml:space="preserve"> </w:t>
      </w:r>
      <w:r>
        <w:rPr>
          <w:rFonts w:hint="default" w:ascii="Calibri" w:hAnsi="Calibri" w:eastAsia="Calibri" w:cs="Calibri"/>
          <w:sz w:val="32"/>
        </w:rPr>
        <w:t>:</w:t>
      </w:r>
      <w:r>
        <w:rPr>
          <w:rFonts w:hint="default" w:ascii="微软雅黑" w:hAnsi="微软雅黑" w:eastAsia="微软雅黑" w:cs="微软雅黑"/>
          <w:spacing w:val="-2"/>
          <w:sz w:val="32"/>
        </w:rPr>
        <w:t>集</w:t>
      </w:r>
      <w:r>
        <w:rPr>
          <w:rFonts w:hint="default" w:ascii="微软雅黑" w:hAnsi="微软雅黑" w:eastAsia="微软雅黑" w:cs="微软雅黑"/>
          <w:sz w:val="32"/>
        </w:rPr>
        <w:t>合</w:t>
      </w:r>
    </w:p>
    <w:p>
      <w:pPr>
        <w:autoSpaceDE w:val="0"/>
        <w:autoSpaceDN w:val="0"/>
        <w:snapToGrid w:val="0"/>
        <w:spacing w:before="102" w:after="0" w:line="442" w:lineRule="exact"/>
        <w:ind w:left="1069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z</w:t>
      </w:r>
      <w:r>
        <w:rPr>
          <w:rFonts w:hint="default" w:ascii="微软雅黑" w:hAnsi="微软雅黑" w:eastAsia="微软雅黑" w:cs="微软雅黑"/>
          <w:spacing w:val="-2"/>
          <w:sz w:val="32"/>
        </w:rPr>
        <w:t>se</w:t>
      </w:r>
      <w:r>
        <w:rPr>
          <w:rFonts w:hint="default" w:ascii="微软雅黑" w:hAnsi="微软雅黑" w:eastAsia="微软雅黑" w:cs="微软雅黑"/>
          <w:spacing w:val="-1"/>
          <w:sz w:val="32"/>
        </w:rPr>
        <w:t>t</w:t>
      </w:r>
      <w:r>
        <w:rPr>
          <w:rFonts w:hint="default" w:ascii="Calibri" w:hAnsi="Calibri" w:eastAsia="Calibri" w:cs="Calibri"/>
          <w:sz w:val="32"/>
        </w:rPr>
        <w:t>:</w:t>
      </w:r>
      <w:r>
        <w:rPr>
          <w:rFonts w:hint="default" w:ascii="微软雅黑" w:hAnsi="微软雅黑" w:eastAsia="微软雅黑" w:cs="微软雅黑"/>
          <w:spacing w:val="-2"/>
          <w:sz w:val="32"/>
        </w:rPr>
        <w:t>有序集</w:t>
      </w:r>
      <w:r>
        <w:rPr>
          <w:rFonts w:hint="default" w:ascii="微软雅黑" w:hAnsi="微软雅黑" w:eastAsia="微软雅黑" w:cs="微软雅黑"/>
          <w:sz w:val="32"/>
        </w:rPr>
        <w:t>合</w:t>
      </w:r>
    </w:p>
    <w:p>
      <w:pPr>
        <w:autoSpaceDE w:val="0"/>
        <w:autoSpaceDN w:val="0"/>
        <w:snapToGrid w:val="0"/>
        <w:spacing w:before="645" w:after="0" w:line="442" w:lineRule="exact"/>
        <w:ind w:left="1069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pacing w:val="-2"/>
          <w:sz w:val="32"/>
        </w:rPr>
        <w:t>五种数据结构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pacing w:val="-2"/>
          <w:sz w:val="32"/>
        </w:rPr>
        <w:t>是针对的</w:t>
      </w:r>
      <w:r>
        <w:rPr>
          <w:rFonts w:hint="default" w:ascii="Calibri" w:hAnsi="Calibri" w:eastAsia="Calibri" w:cs="Calibri"/>
          <w:spacing w:val="-2"/>
          <w:sz w:val="32"/>
        </w:rPr>
        <w:t>va</w:t>
      </w:r>
      <w:r>
        <w:rPr>
          <w:rFonts w:hint="default" w:ascii="Calibri" w:hAnsi="Calibri" w:eastAsia="Calibri" w:cs="Calibri"/>
          <w:sz w:val="32"/>
        </w:rPr>
        <w:t>l</w:t>
      </w:r>
      <w:r>
        <w:rPr>
          <w:rFonts w:hint="default" w:ascii="Calibri" w:hAnsi="Calibri" w:eastAsia="Calibri" w:cs="Calibri"/>
          <w:spacing w:val="-2"/>
          <w:sz w:val="32"/>
        </w:rPr>
        <w:t>ue</w:t>
      </w:r>
      <w:r>
        <w:rPr>
          <w:rFonts w:hint="default" w:ascii="微软雅黑" w:hAnsi="微软雅黑" w:eastAsia="微软雅黑" w:cs="微软雅黑"/>
          <w:spacing w:val="-2"/>
          <w:sz w:val="32"/>
        </w:rPr>
        <w:t>存储的数</w:t>
      </w:r>
      <w:r>
        <w:rPr>
          <w:rFonts w:hint="default" w:ascii="微软雅黑" w:hAnsi="微软雅黑" w:eastAsia="微软雅黑" w:cs="微软雅黑"/>
          <w:spacing w:val="-1"/>
          <w:sz w:val="32"/>
        </w:rPr>
        <w:t>据</w:t>
      </w:r>
      <w:r>
        <w:rPr>
          <w:rFonts w:hint="default" w:ascii="微软雅黑" w:hAnsi="微软雅黑" w:eastAsia="微软雅黑" w:cs="微软雅黑"/>
          <w:spacing w:val="-2"/>
          <w:sz w:val="32"/>
        </w:rPr>
        <w:t>而言</w:t>
      </w:r>
      <w:r>
        <w:rPr>
          <w:rFonts w:hint="default" w:ascii="微软雅黑" w:hAnsi="微软雅黑" w:eastAsia="微软雅黑" w:cs="微软雅黑"/>
          <w:spacing w:val="-1"/>
          <w:sz w:val="32"/>
        </w:rPr>
        <w:t>的</w:t>
      </w:r>
      <w:r>
        <w:rPr>
          <w:rFonts w:hint="default" w:ascii="Calibri" w:hAnsi="Calibri" w:eastAsia="Calibri" w:cs="Calibri"/>
          <w:sz w:val="32"/>
        </w:rPr>
        <w:t>.</w:t>
      </w:r>
    </w:p>
    <w:p>
      <w:pPr>
        <w:autoSpaceDE w:val="0"/>
        <w:autoSpaceDN w:val="0"/>
        <w:snapToGrid w:val="0"/>
        <w:spacing w:before="102" w:after="0" w:line="442" w:lineRule="exact"/>
        <w:ind w:left="1069" w:right="0" w:firstLine="0"/>
        <w:jc w:val="left"/>
        <w:textAlignment w:val="auto"/>
        <w:rPr>
          <w:rFonts w:hint="default" w:ascii="Calibri" w:hAnsi="Calibri" w:eastAsia="Calibri" w:cs="Calibri"/>
          <w:color w:val="1E4E79"/>
          <w:sz w:val="32"/>
        </w:rPr>
      </w:pPr>
      <w:r>
        <w:rPr>
          <w:rFonts w:hint="default" w:ascii="Calibri" w:hAnsi="Calibri" w:eastAsia="Calibri" w:cs="Calibri"/>
          <w:color w:val="1E4E79"/>
          <w:spacing w:val="-2"/>
          <w:sz w:val="32"/>
        </w:rPr>
        <w:t>S</w:t>
      </w:r>
      <w:r>
        <w:rPr>
          <w:rFonts w:hint="default" w:ascii="Calibri" w:hAnsi="Calibri" w:eastAsia="Calibri" w:cs="Calibri"/>
          <w:color w:val="1E4E79"/>
          <w:spacing w:val="-1"/>
          <w:sz w:val="32"/>
        </w:rPr>
        <w:t>tri</w:t>
      </w:r>
      <w:r>
        <w:rPr>
          <w:rFonts w:hint="default" w:ascii="Calibri" w:hAnsi="Calibri" w:eastAsia="Calibri" w:cs="Calibri"/>
          <w:color w:val="1E4E79"/>
          <w:spacing w:val="-2"/>
          <w:sz w:val="32"/>
        </w:rPr>
        <w:t>n</w:t>
      </w:r>
      <w:r>
        <w:rPr>
          <w:rFonts w:hint="default" w:ascii="Calibri" w:hAnsi="Calibri" w:eastAsia="Calibri" w:cs="Calibri"/>
          <w:color w:val="1E4E79"/>
          <w:sz w:val="32"/>
        </w:rPr>
        <w:t>g</w:t>
      </w:r>
      <w:r>
        <w:rPr>
          <w:rFonts w:hint="default" w:ascii="微软雅黑" w:hAnsi="微软雅黑" w:eastAsia="微软雅黑" w:cs="微软雅黑"/>
          <w:color w:val="1E4E79"/>
          <w:spacing w:val="-2"/>
          <w:sz w:val="32"/>
        </w:rPr>
        <w:t>类型</w:t>
      </w:r>
      <w:r>
        <w:rPr>
          <w:rFonts w:hint="default" w:ascii="Calibri" w:hAnsi="Calibri" w:eastAsia="Calibri" w:cs="Calibri"/>
          <w:color w:val="1E4E79"/>
          <w:spacing w:val="-2"/>
          <w:sz w:val="32"/>
        </w:rPr>
        <w:t>(</w:t>
      </w:r>
      <w:r>
        <w:rPr>
          <w:rFonts w:hint="default" w:ascii="微软雅黑" w:hAnsi="微软雅黑" w:eastAsia="微软雅黑" w:cs="微软雅黑"/>
          <w:color w:val="1E4E79"/>
          <w:spacing w:val="-2"/>
          <w:sz w:val="32"/>
        </w:rPr>
        <w:t>基础名称</w:t>
      </w:r>
      <w:r>
        <w:rPr>
          <w:rFonts w:hint="default" w:ascii="Calibri" w:hAnsi="Calibri" w:eastAsia="Calibri" w:cs="Calibri"/>
          <w:color w:val="1E4E79"/>
          <w:sz w:val="32"/>
        </w:rPr>
        <w:t>)</w:t>
      </w:r>
    </w:p>
    <w:p>
      <w:pPr>
        <w:autoSpaceDE w:val="0"/>
        <w:autoSpaceDN w:val="0"/>
        <w:snapToGrid w:val="0"/>
        <w:spacing w:before="489" w:after="0" w:line="442" w:lineRule="exact"/>
        <w:ind w:left="1069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pacing w:val="-3"/>
          <w:sz w:val="32"/>
        </w:rPr>
        <w:t>k</w:t>
      </w:r>
      <w:r>
        <w:rPr>
          <w:rFonts w:hint="default" w:ascii="Calibri" w:hAnsi="Calibri" w:eastAsia="Calibri" w:cs="Calibri"/>
          <w:spacing w:val="-2"/>
          <w:sz w:val="32"/>
        </w:rPr>
        <w:t>e</w:t>
      </w:r>
      <w:r>
        <w:rPr>
          <w:rFonts w:hint="default" w:ascii="Calibri" w:hAnsi="Calibri" w:eastAsia="Calibri" w:cs="Calibri"/>
          <w:spacing w:val="-3"/>
          <w:sz w:val="32"/>
        </w:rPr>
        <w:t>y</w:t>
      </w:r>
      <w:r>
        <w:rPr>
          <w:rFonts w:hint="default" w:ascii="Calibri" w:hAnsi="Calibri" w:eastAsia="Calibri" w:cs="Calibri"/>
          <w:sz w:val="32"/>
        </w:rPr>
        <w:t>s</w:t>
      </w:r>
      <w:r>
        <w:rPr>
          <w:rFonts w:hint="default" w:ascii="Calibri" w:hAnsi="Calibri" w:eastAsia="Calibri" w:cs="Calibri"/>
          <w:spacing w:val="24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1"/>
          <w:sz w:val="32"/>
        </w:rPr>
        <w:t>*:</w:t>
      </w:r>
      <w:r>
        <w:rPr>
          <w:rFonts w:hint="default" w:ascii="微软雅黑" w:hAnsi="微软雅黑" w:eastAsia="微软雅黑" w:cs="微软雅黑"/>
          <w:spacing w:val="-2"/>
          <w:sz w:val="32"/>
        </w:rPr>
        <w:t>查询当前re</w:t>
      </w:r>
      <w:r>
        <w:rPr>
          <w:rFonts w:hint="default" w:ascii="微软雅黑" w:hAnsi="微软雅黑" w:eastAsia="微软雅黑" w:cs="微软雅黑"/>
          <w:spacing w:val="-4"/>
          <w:sz w:val="32"/>
        </w:rPr>
        <w:t>d</w:t>
      </w:r>
      <w:r>
        <w:rPr>
          <w:rFonts w:hint="default" w:ascii="微软雅黑" w:hAnsi="微软雅黑" w:eastAsia="微软雅黑" w:cs="微软雅黑"/>
          <w:spacing w:val="-2"/>
          <w:sz w:val="32"/>
        </w:rPr>
        <w:t>i</w:t>
      </w:r>
      <w:r>
        <w:rPr>
          <w:rFonts w:hint="default" w:ascii="微软雅黑" w:hAnsi="微软雅黑" w:eastAsia="微软雅黑" w:cs="微软雅黑"/>
          <w:sz w:val="32"/>
        </w:rPr>
        <w:t>s</w:t>
      </w:r>
      <w:r>
        <w:rPr>
          <w:rFonts w:hint="default" w:ascii="微软雅黑" w:hAnsi="微软雅黑" w:eastAsia="微软雅黑" w:cs="微软雅黑"/>
          <w:spacing w:val="-2"/>
          <w:sz w:val="32"/>
        </w:rPr>
        <w:t>服务中存储的全部</w:t>
      </w:r>
      <w:r>
        <w:rPr>
          <w:rFonts w:hint="default" w:ascii="微软雅黑" w:hAnsi="微软雅黑" w:eastAsia="微软雅黑" w:cs="微软雅黑"/>
          <w:spacing w:val="-1"/>
          <w:sz w:val="32"/>
        </w:rPr>
        <w:t>ke</w:t>
      </w:r>
      <w:r>
        <w:rPr>
          <w:rFonts w:hint="default" w:ascii="微软雅黑" w:hAnsi="微软雅黑" w:eastAsia="微软雅黑" w:cs="微软雅黑"/>
          <w:spacing w:val="-3"/>
          <w:sz w:val="32"/>
        </w:rPr>
        <w:t>y</w:t>
      </w:r>
      <w:r>
        <w:rPr>
          <w:rFonts w:hint="default" w:ascii="微软雅黑" w:hAnsi="微软雅黑" w:eastAsia="微软雅黑" w:cs="微软雅黑"/>
          <w:sz w:val="32"/>
        </w:rPr>
        <w:t>值</w:t>
      </w:r>
    </w:p>
    <w:p>
      <w:pPr>
        <w:autoSpaceDE w:val="0"/>
        <w:autoSpaceDN w:val="0"/>
        <w:snapToGrid w:val="0"/>
        <w:spacing w:before="563" w:after="0" w:line="544" w:lineRule="exact"/>
        <w:ind w:left="1069" w:right="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pacing w:val="-4"/>
          <w:sz w:val="32"/>
        </w:rPr>
        <w:t>se</w:t>
      </w:r>
      <w:r>
        <w:rPr>
          <w:rFonts w:hint="default" w:ascii="Calibri" w:hAnsi="Calibri" w:eastAsia="Calibri" w:cs="Calibri"/>
          <w:spacing w:val="-2"/>
          <w:sz w:val="32"/>
        </w:rPr>
        <w:t>t</w:t>
      </w:r>
      <w:r>
        <w:rPr>
          <w:rFonts w:hint="default" w:ascii="Calibri" w:hAnsi="Calibri" w:eastAsia="Calibri" w:cs="Calibri"/>
          <w:spacing w:val="19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3"/>
          <w:sz w:val="32"/>
        </w:rPr>
        <w:t>[</w:t>
      </w:r>
      <w:r>
        <w:rPr>
          <w:rFonts w:hint="default" w:ascii="微软雅黑" w:hAnsi="微软雅黑" w:eastAsia="微软雅黑" w:cs="微软雅黑"/>
          <w:spacing w:val="-6"/>
          <w:sz w:val="32"/>
        </w:rPr>
        <w:t>k</w:t>
      </w:r>
      <w:r>
        <w:rPr>
          <w:rFonts w:hint="default" w:ascii="微软雅黑" w:hAnsi="微软雅黑" w:eastAsia="微软雅黑" w:cs="微软雅黑"/>
          <w:spacing w:val="-5"/>
          <w:sz w:val="32"/>
        </w:rPr>
        <w:t>ey</w:t>
      </w:r>
      <w:r>
        <w:rPr>
          <w:rFonts w:hint="default" w:ascii="微软雅黑" w:hAnsi="微软雅黑" w:eastAsia="微软雅黑" w:cs="微软雅黑"/>
          <w:spacing w:val="-2"/>
          <w:sz w:val="32"/>
        </w:rPr>
        <w:t xml:space="preserve">] </w:t>
      </w:r>
      <w:r>
        <w:rPr>
          <w:rFonts w:hint="default" w:ascii="微软雅黑" w:hAnsi="微软雅黑" w:eastAsia="微软雅黑" w:cs="微软雅黑"/>
          <w:spacing w:val="-3"/>
          <w:sz w:val="32"/>
        </w:rPr>
        <w:t>[</w:t>
      </w:r>
      <w:r>
        <w:rPr>
          <w:rFonts w:hint="default" w:ascii="微软雅黑" w:hAnsi="微软雅黑" w:eastAsia="微软雅黑" w:cs="微软雅黑"/>
          <w:spacing w:val="-4"/>
          <w:sz w:val="32"/>
        </w:rPr>
        <w:t>va</w:t>
      </w:r>
      <w:r>
        <w:rPr>
          <w:rFonts w:hint="default" w:ascii="微软雅黑" w:hAnsi="微软雅黑" w:eastAsia="微软雅黑" w:cs="微软雅黑"/>
          <w:spacing w:val="-3"/>
          <w:sz w:val="32"/>
        </w:rPr>
        <w:t>l</w:t>
      </w:r>
      <w:r>
        <w:rPr>
          <w:rFonts w:hint="default" w:ascii="微软雅黑" w:hAnsi="微软雅黑" w:eastAsia="微软雅黑" w:cs="微软雅黑"/>
          <w:spacing w:val="-5"/>
          <w:sz w:val="32"/>
        </w:rPr>
        <w:t>u</w:t>
      </w:r>
      <w:r>
        <w:rPr>
          <w:rFonts w:hint="default" w:ascii="微软雅黑" w:hAnsi="微软雅黑" w:eastAsia="微软雅黑" w:cs="微软雅黑"/>
          <w:spacing w:val="-6"/>
          <w:sz w:val="32"/>
        </w:rPr>
        <w:t>e</w:t>
      </w:r>
      <w:r>
        <w:rPr>
          <w:rFonts w:hint="default" w:ascii="微软雅黑" w:hAnsi="微软雅黑" w:eastAsia="微软雅黑" w:cs="微软雅黑"/>
          <w:spacing w:val="-3"/>
          <w:sz w:val="32"/>
        </w:rPr>
        <w:t>]:</w:t>
      </w:r>
      <w:r>
        <w:rPr>
          <w:rFonts w:hint="default" w:ascii="微软雅黑" w:hAnsi="微软雅黑" w:eastAsia="微软雅黑" w:cs="微软雅黑"/>
          <w:spacing w:val="-4"/>
          <w:sz w:val="32"/>
        </w:rPr>
        <w:t>存储数据</w:t>
      </w:r>
      <w:r>
        <w:rPr>
          <w:rFonts w:hint="default" w:ascii="微软雅黑" w:hAnsi="微软雅黑" w:eastAsia="微软雅黑" w:cs="微软雅黑"/>
          <w:spacing w:val="-2"/>
          <w:sz w:val="32"/>
        </w:rPr>
        <w:t>,</w:t>
      </w:r>
      <w:r>
        <w:rPr>
          <w:rFonts w:hint="default" w:ascii="微软雅黑" w:hAnsi="微软雅黑" w:eastAsia="微软雅黑" w:cs="微软雅黑"/>
          <w:spacing w:val="-4"/>
          <w:sz w:val="32"/>
        </w:rPr>
        <w:t>val</w:t>
      </w:r>
      <w:r>
        <w:rPr>
          <w:rFonts w:hint="default" w:ascii="微软雅黑" w:hAnsi="微软雅黑" w:eastAsia="微软雅黑" w:cs="微软雅黑"/>
          <w:spacing w:val="-5"/>
          <w:sz w:val="32"/>
        </w:rPr>
        <w:t>u</w:t>
      </w:r>
      <w:r>
        <w:rPr>
          <w:rFonts w:hint="default" w:ascii="微软雅黑" w:hAnsi="微软雅黑" w:eastAsia="微软雅黑" w:cs="微软雅黑"/>
          <w:spacing w:val="-4"/>
          <w:sz w:val="32"/>
        </w:rPr>
        <w:t>e是真</w:t>
      </w:r>
      <w:r>
        <w:rPr>
          <w:rFonts w:hint="default" w:ascii="微软雅黑" w:hAnsi="微软雅黑" w:eastAsia="微软雅黑" w:cs="微软雅黑"/>
          <w:spacing w:val="-3"/>
          <w:sz w:val="32"/>
        </w:rPr>
        <w:t>正</w:t>
      </w:r>
      <w:r>
        <w:rPr>
          <w:rFonts w:hint="default" w:ascii="微软雅黑" w:hAnsi="微软雅黑" w:eastAsia="微软雅黑" w:cs="微软雅黑"/>
          <w:spacing w:val="-4"/>
          <w:sz w:val="32"/>
        </w:rPr>
        <w:t>保存</w:t>
      </w:r>
      <w:r>
        <w:rPr>
          <w:rFonts w:hint="default" w:ascii="微软雅黑" w:hAnsi="微软雅黑" w:eastAsia="微软雅黑" w:cs="微软雅黑"/>
          <w:spacing w:val="-3"/>
          <w:sz w:val="32"/>
        </w:rPr>
        <w:t>的</w:t>
      </w:r>
      <w:r>
        <w:rPr>
          <w:rFonts w:hint="default" w:ascii="微软雅黑" w:hAnsi="微软雅黑" w:eastAsia="微软雅黑" w:cs="微软雅黑"/>
          <w:spacing w:val="-4"/>
          <w:sz w:val="32"/>
        </w:rPr>
        <w:t>数</w:t>
      </w:r>
      <w:r>
        <w:rPr>
          <w:rFonts w:hint="default" w:ascii="微软雅黑" w:hAnsi="微软雅黑" w:eastAsia="微软雅黑" w:cs="微软雅黑"/>
          <w:spacing w:val="-3"/>
          <w:sz w:val="32"/>
        </w:rPr>
        <w:t>据</w:t>
      </w:r>
      <w:r>
        <w:rPr>
          <w:rFonts w:hint="default" w:ascii="微软雅黑" w:hAnsi="微软雅黑" w:eastAsia="微软雅黑" w:cs="微软雅黑"/>
          <w:spacing w:val="-2"/>
          <w:sz w:val="32"/>
        </w:rPr>
        <w:t>,</w:t>
      </w:r>
      <w:r>
        <w:rPr>
          <w:rFonts w:hint="default" w:ascii="微软雅黑" w:hAnsi="微软雅黑" w:eastAsia="微软雅黑" w:cs="微软雅黑"/>
          <w:spacing w:val="-4"/>
          <w:sz w:val="32"/>
        </w:rPr>
        <w:t>k</w:t>
      </w:r>
      <w:r>
        <w:rPr>
          <w:rFonts w:hint="default" w:ascii="微软雅黑" w:hAnsi="微软雅黑" w:eastAsia="微软雅黑" w:cs="微软雅黑"/>
          <w:spacing w:val="-3"/>
          <w:sz w:val="32"/>
        </w:rPr>
        <w:t>ey</w:t>
      </w:r>
      <w:r>
        <w:rPr>
          <w:rFonts w:hint="default" w:ascii="微软雅黑" w:hAnsi="微软雅黑" w:eastAsia="微软雅黑" w:cs="微软雅黑"/>
          <w:spacing w:val="-2"/>
          <w:sz w:val="32"/>
        </w:rPr>
        <w:t>是</w:t>
      </w:r>
      <w:r>
        <w:rPr>
          <w:rFonts w:hint="default" w:ascii="微软雅黑" w:hAnsi="微软雅黑" w:eastAsia="微软雅黑" w:cs="微软雅黑"/>
          <w:color w:val="E84C22"/>
          <w:spacing w:val="-3"/>
          <w:sz w:val="32"/>
        </w:rPr>
        <w:t>自定</w:t>
      </w:r>
      <w:r>
        <w:rPr>
          <w:rFonts w:hint="default" w:ascii="微软雅黑" w:hAnsi="微软雅黑" w:eastAsia="微软雅黑" w:cs="微软雅黑"/>
          <w:color w:val="E84C22"/>
          <w:spacing w:val="-1"/>
          <w:sz w:val="32"/>
        </w:rPr>
        <w:t>义</w:t>
      </w:r>
      <w:r>
        <w:rPr>
          <w:rFonts w:hint="default" w:ascii="微软雅黑" w:hAnsi="微软雅黑" w:eastAsia="微软雅黑" w:cs="微软雅黑"/>
          <w:spacing w:val="-1"/>
          <w:sz w:val="32"/>
        </w:rPr>
        <w:t>的</w:t>
      </w:r>
      <w:r>
        <w:rPr>
          <w:rFonts w:hint="default" w:ascii="微软雅黑" w:hAnsi="微软雅黑" w:eastAsia="微软雅黑" w:cs="微软雅黑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2"/>
        </w:rPr>
        <w:t>方便管理数据的入口</w:t>
      </w:r>
      <w:r>
        <w:rPr>
          <w:rFonts w:hint="default" w:ascii="微软雅黑" w:hAnsi="微软雅黑" w:eastAsia="微软雅黑" w:cs="微软雅黑"/>
          <w:sz w:val="32"/>
        </w:rPr>
        <w:t>.</w:t>
      </w:r>
    </w:p>
    <w:p>
      <w:pPr>
        <w:autoSpaceDE w:val="0"/>
        <w:autoSpaceDN w:val="0"/>
        <w:snapToGrid w:val="0"/>
        <w:spacing w:before="624" w:after="0" w:line="442" w:lineRule="exact"/>
        <w:ind w:left="1069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pacing w:val="-2"/>
          <w:sz w:val="32"/>
        </w:rPr>
        <w:t>ge</w:t>
      </w:r>
      <w:r>
        <w:rPr>
          <w:rFonts w:hint="default" w:ascii="Calibri" w:hAnsi="Calibri" w:eastAsia="Calibri" w:cs="Calibri"/>
          <w:sz w:val="32"/>
        </w:rPr>
        <w:t>t</w:t>
      </w:r>
      <w:r>
        <w:rPr>
          <w:rFonts w:hint="default" w:ascii="Calibri" w:hAnsi="Calibri" w:eastAsia="Calibri" w:cs="Calibri"/>
          <w:spacing w:val="20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2"/>
        </w:rPr>
        <w:t>[</w:t>
      </w:r>
      <w:r>
        <w:rPr>
          <w:rFonts w:hint="default" w:ascii="微软雅黑" w:hAnsi="微软雅黑" w:eastAsia="微软雅黑" w:cs="微软雅黑"/>
          <w:spacing w:val="-3"/>
          <w:sz w:val="32"/>
        </w:rPr>
        <w:t>key</w:t>
      </w:r>
      <w:r>
        <w:rPr>
          <w:rFonts w:hint="default" w:ascii="微软雅黑" w:hAnsi="微软雅黑" w:eastAsia="微软雅黑" w:cs="微软雅黑"/>
          <w:spacing w:val="-2"/>
          <w:sz w:val="32"/>
        </w:rPr>
        <w:t>]</w:t>
      </w:r>
      <w:r>
        <w:rPr>
          <w:rFonts w:hint="default" w:ascii="微软雅黑" w:hAnsi="微软雅黑" w:eastAsia="微软雅黑" w:cs="微软雅黑"/>
          <w:spacing w:val="-1"/>
          <w:sz w:val="32"/>
        </w:rPr>
        <w:t>:</w:t>
      </w:r>
      <w:r>
        <w:rPr>
          <w:rFonts w:hint="default" w:ascii="微软雅黑" w:hAnsi="微软雅黑" w:eastAsia="微软雅黑" w:cs="微软雅黑"/>
          <w:spacing w:val="-2"/>
          <w:sz w:val="32"/>
        </w:rPr>
        <w:t>获取</w:t>
      </w:r>
      <w:r>
        <w:rPr>
          <w:rFonts w:hint="default" w:ascii="微软雅黑" w:hAnsi="微软雅黑" w:eastAsia="微软雅黑" w:cs="微软雅黑"/>
          <w:spacing w:val="-3"/>
          <w:sz w:val="32"/>
        </w:rPr>
        <w:t>k</w:t>
      </w:r>
      <w:r>
        <w:rPr>
          <w:rFonts w:hint="default" w:ascii="微软雅黑" w:hAnsi="微软雅黑" w:eastAsia="微软雅黑" w:cs="微软雅黑"/>
          <w:spacing w:val="-1"/>
          <w:sz w:val="32"/>
        </w:rPr>
        <w:t>e</w:t>
      </w:r>
      <w:r>
        <w:rPr>
          <w:rFonts w:hint="default" w:ascii="微软雅黑" w:hAnsi="微软雅黑" w:eastAsia="微软雅黑" w:cs="微软雅黑"/>
          <w:spacing w:val="-2"/>
          <w:sz w:val="32"/>
        </w:rPr>
        <w:t>y对</w:t>
      </w:r>
      <w:r>
        <w:rPr>
          <w:rFonts w:hint="default" w:ascii="微软雅黑" w:hAnsi="微软雅黑" w:eastAsia="微软雅黑" w:cs="微软雅黑"/>
          <w:spacing w:val="-1"/>
          <w:sz w:val="32"/>
        </w:rPr>
        <w:t>应</w:t>
      </w:r>
      <w:r>
        <w:rPr>
          <w:rFonts w:hint="default" w:ascii="微软雅黑" w:hAnsi="微软雅黑" w:eastAsia="微软雅黑" w:cs="微软雅黑"/>
          <w:spacing w:val="-2"/>
          <w:sz w:val="32"/>
        </w:rPr>
        <w:t>的va</w:t>
      </w:r>
      <w:r>
        <w:rPr>
          <w:rFonts w:hint="default" w:ascii="微软雅黑" w:hAnsi="微软雅黑" w:eastAsia="微软雅黑" w:cs="微软雅黑"/>
          <w:spacing w:val="-1"/>
          <w:sz w:val="32"/>
        </w:rPr>
        <w:t>l</w:t>
      </w:r>
      <w:r>
        <w:rPr>
          <w:rFonts w:hint="default" w:ascii="微软雅黑" w:hAnsi="微软雅黑" w:eastAsia="微软雅黑" w:cs="微软雅黑"/>
          <w:sz w:val="32"/>
        </w:rPr>
        <w:t>u</w:t>
      </w:r>
      <w:r>
        <w:rPr>
          <w:rFonts w:hint="default" w:ascii="微软雅黑" w:hAnsi="微软雅黑" w:eastAsia="微软雅黑" w:cs="微软雅黑"/>
          <w:spacing w:val="-3"/>
          <w:sz w:val="32"/>
        </w:rPr>
        <w:t>e</w:t>
      </w:r>
      <w:r>
        <w:rPr>
          <w:rFonts w:hint="default" w:ascii="微软雅黑" w:hAnsi="微软雅黑" w:eastAsia="微软雅黑" w:cs="微软雅黑"/>
          <w:spacing w:val="-2"/>
          <w:sz w:val="32"/>
        </w:rPr>
        <w:t>存</w:t>
      </w:r>
      <w:r>
        <w:rPr>
          <w:rFonts w:hint="default" w:ascii="微软雅黑" w:hAnsi="微软雅黑" w:eastAsia="微软雅黑" w:cs="微软雅黑"/>
          <w:spacing w:val="-1"/>
          <w:sz w:val="32"/>
        </w:rPr>
        <w:t>储</w:t>
      </w:r>
      <w:r>
        <w:rPr>
          <w:rFonts w:hint="default" w:ascii="微软雅黑" w:hAnsi="微软雅黑" w:eastAsia="微软雅黑" w:cs="微软雅黑"/>
          <w:spacing w:val="-2"/>
          <w:sz w:val="32"/>
        </w:rPr>
        <w:t>数</w:t>
      </w:r>
      <w:r>
        <w:rPr>
          <w:rFonts w:hint="default" w:ascii="微软雅黑" w:hAnsi="微软雅黑" w:eastAsia="微软雅黑" w:cs="微软雅黑"/>
          <w:sz w:val="32"/>
        </w:rPr>
        <w:t>据</w:t>
      </w:r>
    </w:p>
    <w:p>
      <w:pPr>
        <w:autoSpaceDE w:val="0"/>
        <w:autoSpaceDN w:val="0"/>
        <w:snapToGrid w:val="0"/>
        <w:spacing w:before="599" w:after="0" w:line="240" w:lineRule="auto"/>
        <w:ind w:left="1069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pacing w:val="-2"/>
          <w:sz w:val="32"/>
        </w:rPr>
        <w:t>se</w:t>
      </w:r>
      <w:r>
        <w:rPr>
          <w:rFonts w:hint="default" w:ascii="Calibri" w:hAnsi="Calibri" w:eastAsia="Calibri" w:cs="Calibri"/>
          <w:spacing w:val="-1"/>
          <w:sz w:val="32"/>
        </w:rPr>
        <w:t>l</w:t>
      </w:r>
      <w:r>
        <w:rPr>
          <w:rFonts w:hint="default" w:ascii="Calibri" w:hAnsi="Calibri" w:eastAsia="Calibri" w:cs="Calibri"/>
          <w:spacing w:val="-3"/>
          <w:sz w:val="32"/>
        </w:rPr>
        <w:t>e</w:t>
      </w:r>
      <w:r>
        <w:rPr>
          <w:rFonts w:hint="default" w:ascii="Calibri" w:hAnsi="Calibri" w:eastAsia="Calibri" w:cs="Calibri"/>
          <w:spacing w:val="-2"/>
          <w:sz w:val="32"/>
        </w:rPr>
        <w:t>c</w:t>
      </w:r>
      <w:r>
        <w:rPr>
          <w:rFonts w:hint="default" w:ascii="Calibri" w:hAnsi="Calibri" w:eastAsia="Calibri" w:cs="Calibri"/>
          <w:sz w:val="32"/>
        </w:rPr>
        <w:t>t</w:t>
      </w:r>
    </w:p>
    <w:p>
      <w:pPr>
        <w:autoSpaceDE w:val="0"/>
        <w:autoSpaceDN w:val="0"/>
        <w:snapToGrid w:val="0"/>
        <w:spacing w:before="539" w:after="0" w:line="240" w:lineRule="auto"/>
        <w:ind w:left="1069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z w:val="32"/>
        </w:rPr>
        <w:t>exists</w:t>
      </w:r>
    </w:p>
    <w:p>
      <w:pPr>
        <w:autoSpaceDE w:val="0"/>
        <w:autoSpaceDN w:val="0"/>
        <w:snapToGrid w:val="0"/>
        <w:spacing w:before="540" w:after="0" w:line="240" w:lineRule="auto"/>
        <w:ind w:left="1069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z w:val="32"/>
        </w:rPr>
        <w:t>del</w:t>
      </w:r>
    </w:p>
    <w:p>
      <w:pPr>
        <w:autoSpaceDE w:val="0"/>
        <w:autoSpaceDN w:val="0"/>
        <w:snapToGrid w:val="0"/>
        <w:spacing w:before="586" w:after="0" w:line="442" w:lineRule="exact"/>
        <w:ind w:left="1069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pacing w:val="-1"/>
          <w:sz w:val="32"/>
        </w:rPr>
        <w:t>t</w:t>
      </w:r>
      <w:r>
        <w:rPr>
          <w:rFonts w:hint="default" w:ascii="Calibri" w:hAnsi="Calibri" w:eastAsia="Calibri" w:cs="Calibri"/>
          <w:spacing w:val="-2"/>
          <w:sz w:val="32"/>
        </w:rPr>
        <w:t>ype</w:t>
      </w:r>
      <w:r>
        <w:rPr>
          <w:rFonts w:hint="default" w:ascii="微软雅黑" w:hAnsi="微软雅黑" w:eastAsia="微软雅黑" w:cs="微软雅黑"/>
          <w:spacing w:val="-3"/>
          <w:sz w:val="32"/>
        </w:rPr>
        <w:t>&amp;&amp;</w:t>
      </w:r>
      <w:r>
        <w:rPr>
          <w:rFonts w:hint="default" w:ascii="微软雅黑" w:hAnsi="微软雅黑" w:eastAsia="微软雅黑" w:cs="微软雅黑"/>
          <w:spacing w:val="-2"/>
          <w:sz w:val="32"/>
        </w:rPr>
        <w:t>he</w:t>
      </w:r>
      <w:r>
        <w:rPr>
          <w:rFonts w:hint="default" w:ascii="微软雅黑" w:hAnsi="微软雅黑" w:eastAsia="微软雅黑" w:cs="微软雅黑"/>
          <w:spacing w:val="-3"/>
          <w:sz w:val="32"/>
        </w:rPr>
        <w:t>l</w:t>
      </w:r>
      <w:r>
        <w:rPr>
          <w:rFonts w:hint="default" w:ascii="微软雅黑" w:hAnsi="微软雅黑" w:eastAsia="微软雅黑" w:cs="微软雅黑"/>
          <w:sz w:val="32"/>
        </w:rPr>
        <w:t>p</w:t>
      </w:r>
    </w:p>
    <w:p>
      <w:pPr>
        <w:autoSpaceDE w:val="0"/>
        <w:autoSpaceDN w:val="0"/>
        <w:snapToGrid w:val="0"/>
        <w:spacing w:before="553" w:after="0" w:line="265" w:lineRule="exact"/>
        <w:ind w:left="3432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91" w:right="164" w:bottom="0" w:left="1426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</w:t>
      </w:r>
      <w:r>
        <w:rPr>
          <w:rFonts w:hint="default" w:ascii="Times New Roman" w:hAnsi="Times New Roman" w:eastAsia="Times New Roman" w:cs="Times New Roman"/>
          <w:spacing w:val="-5"/>
          <w:sz w:val="20"/>
        </w:rPr>
        <w:t>y</w:t>
      </w:r>
      <w:r>
        <w:rPr>
          <w:rFonts w:hint="default" w:ascii="Times New Roman" w:hAnsi="Times New Roman" w:eastAsia="Times New Roman" w:cs="Times New Roman"/>
          <w:sz w:val="20"/>
        </w:rPr>
        <w:t>02al</w:t>
      </w:r>
      <w:r>
        <w:rPr>
          <w:rFonts w:hint="default" w:ascii="Times New Roman" w:hAnsi="Times New Roman" w:eastAsia="Times New Roman" w:cs="Times New Roman"/>
          <w:spacing w:val="52"/>
          <w:sz w:val="20"/>
        </w:rPr>
        <w:t>l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1</w:t>
      </w:r>
      <w:r>
        <w:rPr>
          <w:rFonts w:hint="default" w:ascii="Times New Roman" w:hAnsi="Times New Roman" w:eastAsia="Times New Roman" w:cs="Times New Roman"/>
          <w:spacing w:val="47"/>
          <w:sz w:val="20"/>
        </w:rPr>
        <w:t>4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240" w:lineRule="auto"/>
        <w:ind w:left="335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z w:val="32"/>
        </w:rPr>
        <w:t>flushall</w:t>
      </w:r>
    </w:p>
    <w:p>
      <w:pPr>
        <w:autoSpaceDE w:val="0"/>
        <w:autoSpaceDN w:val="0"/>
        <w:snapToGrid w:val="0"/>
        <w:spacing w:before="383" w:after="0" w:line="240" w:lineRule="auto"/>
        <w:ind w:left="335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z w:val="32"/>
        </w:rPr>
        <w:t>flushdb</w:t>
      </w:r>
    </w:p>
    <w:p>
      <w:pPr>
        <w:autoSpaceDE w:val="0"/>
        <w:autoSpaceDN w:val="0"/>
        <w:snapToGrid w:val="0"/>
        <w:spacing w:before="383" w:after="0" w:line="240" w:lineRule="auto"/>
        <w:ind w:left="335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z w:val="32"/>
        </w:rPr>
        <w:t>expire</w:t>
      </w:r>
    </w:p>
    <w:p>
      <w:pPr>
        <w:autoSpaceDE w:val="0"/>
        <w:autoSpaceDN w:val="0"/>
        <w:snapToGrid w:val="0"/>
        <w:spacing w:before="383" w:after="0" w:line="240" w:lineRule="auto"/>
        <w:ind w:left="335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pacing w:val="-2"/>
          <w:sz w:val="32"/>
        </w:rPr>
        <w:t>pex</w:t>
      </w:r>
      <w:r>
        <w:rPr>
          <w:rFonts w:hint="default" w:ascii="Calibri" w:hAnsi="Calibri" w:eastAsia="Calibri" w:cs="Calibri"/>
          <w:spacing w:val="-1"/>
          <w:sz w:val="32"/>
        </w:rPr>
        <w:t>p</w:t>
      </w:r>
      <w:r>
        <w:rPr>
          <w:rFonts w:hint="default" w:ascii="Calibri" w:hAnsi="Calibri" w:eastAsia="Calibri" w:cs="Calibri"/>
          <w:sz w:val="32"/>
        </w:rPr>
        <w:t>i</w:t>
      </w:r>
      <w:r>
        <w:rPr>
          <w:rFonts w:hint="default" w:ascii="Calibri" w:hAnsi="Calibri" w:eastAsia="Calibri" w:cs="Calibri"/>
          <w:spacing w:val="-3"/>
          <w:sz w:val="32"/>
        </w:rPr>
        <w:t>r</w:t>
      </w:r>
      <w:r>
        <w:rPr>
          <w:rFonts w:hint="default" w:ascii="Calibri" w:hAnsi="Calibri" w:eastAsia="Calibri" w:cs="Calibri"/>
          <w:sz w:val="32"/>
        </w:rPr>
        <w:t>e</w:t>
      </w:r>
    </w:p>
    <w:p>
      <w:pPr>
        <w:autoSpaceDE w:val="0"/>
        <w:autoSpaceDN w:val="0"/>
        <w:snapToGrid w:val="0"/>
        <w:spacing w:before="383" w:after="0" w:line="240" w:lineRule="auto"/>
        <w:ind w:left="335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pacing w:val="-1"/>
          <w:sz w:val="32"/>
        </w:rPr>
        <w:t>i</w:t>
      </w:r>
      <w:r>
        <w:rPr>
          <w:rFonts w:hint="default" w:ascii="Calibri" w:hAnsi="Calibri" w:eastAsia="Calibri" w:cs="Calibri"/>
          <w:spacing w:val="-2"/>
          <w:sz w:val="32"/>
        </w:rPr>
        <w:t>nc</w:t>
      </w:r>
      <w:r>
        <w:rPr>
          <w:rFonts w:hint="default" w:ascii="Calibri" w:hAnsi="Calibri" w:eastAsia="Calibri" w:cs="Calibri"/>
          <w:spacing w:val="-3"/>
          <w:sz w:val="32"/>
        </w:rPr>
        <w:t>r/</w:t>
      </w:r>
      <w:r>
        <w:rPr>
          <w:rFonts w:hint="default" w:ascii="Calibri" w:hAnsi="Calibri" w:eastAsia="Calibri" w:cs="Calibri"/>
          <w:spacing w:val="-2"/>
          <w:sz w:val="32"/>
        </w:rPr>
        <w:t>de</w:t>
      </w:r>
      <w:r>
        <w:rPr>
          <w:rFonts w:hint="default" w:ascii="Calibri" w:hAnsi="Calibri" w:eastAsia="Calibri" w:cs="Calibri"/>
          <w:spacing w:val="-3"/>
          <w:sz w:val="32"/>
        </w:rPr>
        <w:t>c</w:t>
      </w:r>
      <w:r>
        <w:rPr>
          <w:rFonts w:hint="default" w:ascii="Calibri" w:hAnsi="Calibri" w:eastAsia="Calibri" w:cs="Calibri"/>
          <w:sz w:val="32"/>
        </w:rPr>
        <w:t>r</w:t>
      </w:r>
    </w:p>
    <w:p>
      <w:pPr>
        <w:autoSpaceDE w:val="0"/>
        <w:autoSpaceDN w:val="0"/>
        <w:snapToGrid w:val="0"/>
        <w:spacing w:before="383" w:after="0" w:line="240" w:lineRule="auto"/>
        <w:ind w:left="335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pacing w:val="-1"/>
          <w:sz w:val="32"/>
        </w:rPr>
        <w:t>i</w:t>
      </w:r>
      <w:r>
        <w:rPr>
          <w:rFonts w:hint="default" w:ascii="Calibri" w:hAnsi="Calibri" w:eastAsia="Calibri" w:cs="Calibri"/>
          <w:spacing w:val="-2"/>
          <w:sz w:val="32"/>
        </w:rPr>
        <w:t>nc</w:t>
      </w:r>
      <w:r>
        <w:rPr>
          <w:rFonts w:hint="default" w:ascii="Calibri" w:hAnsi="Calibri" w:eastAsia="Calibri" w:cs="Calibri"/>
          <w:spacing w:val="-3"/>
          <w:sz w:val="32"/>
        </w:rPr>
        <w:t>r</w:t>
      </w:r>
      <w:r>
        <w:rPr>
          <w:rFonts w:hint="default" w:ascii="Calibri" w:hAnsi="Calibri" w:eastAsia="Calibri" w:cs="Calibri"/>
          <w:spacing w:val="-2"/>
          <w:sz w:val="32"/>
        </w:rPr>
        <w:t>by</w:t>
      </w:r>
      <w:r>
        <w:rPr>
          <w:rFonts w:hint="default" w:ascii="Calibri" w:hAnsi="Calibri" w:eastAsia="Calibri" w:cs="Calibri"/>
          <w:spacing w:val="-3"/>
          <w:sz w:val="32"/>
        </w:rPr>
        <w:t>/</w:t>
      </w:r>
      <w:r>
        <w:rPr>
          <w:rFonts w:hint="default" w:ascii="Calibri" w:hAnsi="Calibri" w:eastAsia="Calibri" w:cs="Calibri"/>
          <w:spacing w:val="-2"/>
          <w:sz w:val="32"/>
        </w:rPr>
        <w:t>d</w:t>
      </w:r>
      <w:r>
        <w:rPr>
          <w:rFonts w:hint="default" w:ascii="Calibri" w:hAnsi="Calibri" w:eastAsia="Calibri" w:cs="Calibri"/>
          <w:spacing w:val="-3"/>
          <w:sz w:val="32"/>
        </w:rPr>
        <w:t>e</w:t>
      </w:r>
      <w:r>
        <w:rPr>
          <w:rFonts w:hint="default" w:ascii="Calibri" w:hAnsi="Calibri" w:eastAsia="Calibri" w:cs="Calibri"/>
          <w:spacing w:val="-2"/>
          <w:sz w:val="32"/>
        </w:rPr>
        <w:t>c</w:t>
      </w:r>
      <w:r>
        <w:rPr>
          <w:rFonts w:hint="default" w:ascii="Calibri" w:hAnsi="Calibri" w:eastAsia="Calibri" w:cs="Calibri"/>
          <w:spacing w:val="-4"/>
          <w:sz w:val="32"/>
        </w:rPr>
        <w:t>r</w:t>
      </w:r>
      <w:r>
        <w:rPr>
          <w:rFonts w:hint="default" w:ascii="Calibri" w:hAnsi="Calibri" w:eastAsia="Calibri" w:cs="Calibri"/>
          <w:spacing w:val="-2"/>
          <w:sz w:val="32"/>
        </w:rPr>
        <w:t>b</w:t>
      </w:r>
      <w:r>
        <w:rPr>
          <w:rFonts w:hint="default" w:ascii="Calibri" w:hAnsi="Calibri" w:eastAsia="Calibri" w:cs="Calibri"/>
          <w:sz w:val="32"/>
        </w:rPr>
        <w:t>y</w:t>
      </w:r>
    </w:p>
    <w:p>
      <w:pPr>
        <w:autoSpaceDE w:val="0"/>
        <w:autoSpaceDN w:val="0"/>
        <w:snapToGrid w:val="0"/>
        <w:spacing w:before="383" w:after="0" w:line="240" w:lineRule="auto"/>
        <w:ind w:left="335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z w:val="32"/>
        </w:rPr>
        <w:t>Save</w:t>
      </w:r>
    </w:p>
    <w:p>
      <w:pPr>
        <w:autoSpaceDE w:val="0"/>
        <w:autoSpaceDN w:val="0"/>
        <w:snapToGrid w:val="0"/>
        <w:spacing w:before="383" w:after="0" w:line="240" w:lineRule="auto"/>
        <w:ind w:left="335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</w:p>
    <w:p>
      <w:pPr>
        <w:autoSpaceDE w:val="0"/>
        <w:autoSpaceDN w:val="0"/>
        <w:snapToGrid w:val="0"/>
        <w:spacing w:before="383" w:after="0" w:line="240" w:lineRule="auto"/>
        <w:ind w:left="335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bookmarkStart w:id="0" w:name="_GoBack"/>
      <w:bookmarkEnd w:id="0"/>
    </w:p>
    <w:p>
      <w:pPr>
        <w:autoSpaceDE w:val="0"/>
        <w:autoSpaceDN w:val="0"/>
        <w:snapToGrid w:val="0"/>
        <w:spacing w:before="0" w:after="0" w:line="240" w:lineRule="auto"/>
        <w:ind w:left="0" w:right="0" w:firstLine="0"/>
        <w:jc w:val="left"/>
        <w:textAlignment w:val="auto"/>
        <w:rPr>
          <w:rFonts w:hint="default" w:ascii="宋体" w:hAnsi="宋体" w:eastAsia="宋体" w:cs="宋体"/>
          <w:sz w:val="40"/>
        </w:rPr>
      </w:pPr>
      <w:r>
        <w:rPr>
          <w:rFonts w:hint="default" w:ascii="Calibri" w:hAnsi="Calibri" w:eastAsia="Calibri" w:cs="Calibri"/>
          <w:sz w:val="40"/>
        </w:rPr>
        <w:t>Redis</w:t>
      </w:r>
      <w:r>
        <w:rPr>
          <w:rFonts w:hint="default" w:ascii="宋体" w:hAnsi="宋体" w:eastAsia="宋体" w:cs="宋体"/>
          <w:sz w:val="40"/>
        </w:rPr>
        <w:t>基础命令</w:t>
      </w:r>
    </w:p>
    <w:p>
      <w:pPr>
        <w:autoSpaceDE w:val="0"/>
        <w:autoSpaceDN w:val="0"/>
        <w:snapToGrid w:val="0"/>
        <w:spacing w:before="81" w:after="0" w:line="240" w:lineRule="auto"/>
        <w:ind w:left="0" w:right="0" w:firstLine="0"/>
        <w:jc w:val="left"/>
        <w:textAlignment w:val="auto"/>
        <w:rPr>
          <w:rFonts w:hint="default" w:ascii="Calibri" w:hAnsi="Calibri" w:eastAsia="Calibri" w:cs="Calibri"/>
          <w:color w:val="808080"/>
          <w:position w:val="1"/>
          <w:sz w:val="18"/>
        </w:rPr>
      </w:pPr>
      <w:r>
        <w:rPr>
          <w:rFonts w:hint="default" w:ascii="Calibri" w:hAnsi="Calibri" w:eastAsia="Calibri" w:cs="Calibri"/>
          <w:color w:val="808080"/>
          <w:sz w:val="18"/>
        </w:rPr>
        <w:t>2018</w:t>
      </w:r>
      <w:r>
        <w:rPr>
          <w:rFonts w:hint="default" w:ascii="宋体" w:hAnsi="宋体" w:eastAsia="宋体" w:cs="宋体"/>
          <w:color w:val="808080"/>
          <w:sz w:val="18"/>
        </w:rPr>
        <w:t>年</w:t>
      </w:r>
      <w:r>
        <w:rPr>
          <w:rFonts w:hint="default" w:ascii="Calibri" w:hAnsi="Calibri" w:eastAsia="Calibri" w:cs="Calibri"/>
          <w:color w:val="808080"/>
          <w:sz w:val="18"/>
        </w:rPr>
        <w:t>8</w:t>
      </w:r>
      <w:r>
        <w:rPr>
          <w:rFonts w:hint="default" w:ascii="宋体" w:hAnsi="宋体" w:eastAsia="宋体" w:cs="宋体"/>
          <w:color w:val="808080"/>
          <w:sz w:val="18"/>
        </w:rPr>
        <w:t>月</w:t>
      </w:r>
      <w:r>
        <w:rPr>
          <w:rFonts w:hint="default" w:ascii="Calibri" w:hAnsi="Calibri" w:eastAsia="Calibri" w:cs="Calibri"/>
          <w:color w:val="808080"/>
          <w:sz w:val="18"/>
        </w:rPr>
        <w:t>13</w:t>
      </w:r>
      <w:r>
        <w:rPr>
          <w:rFonts w:hint="default" w:ascii="宋体" w:hAnsi="宋体" w:eastAsia="宋体" w:cs="宋体"/>
          <w:color w:val="808080"/>
          <w:sz w:val="18"/>
        </w:rPr>
        <w:t>日</w:t>
      </w:r>
      <w:r>
        <w:rPr>
          <w:rFonts w:hint="default" w:ascii="宋体" w:hAnsi="宋体" w:eastAsia="宋体" w:cs="宋体"/>
          <w:color w:val="808080"/>
          <w:spacing w:val="153"/>
          <w:sz w:val="18"/>
        </w:rPr>
        <w:t xml:space="preserve"> </w:t>
      </w:r>
      <w:r>
        <w:rPr>
          <w:rFonts w:hint="default" w:ascii="Calibri" w:hAnsi="Calibri" w:eastAsia="Calibri" w:cs="Calibri"/>
          <w:color w:val="808080"/>
          <w:position w:val="1"/>
          <w:sz w:val="18"/>
        </w:rPr>
        <w:t>8:30</w:t>
      </w:r>
    </w:p>
    <w:p>
      <w:pPr>
        <w:autoSpaceDE w:val="0"/>
        <w:autoSpaceDN w:val="0"/>
        <w:snapToGrid w:val="0"/>
        <w:spacing w:before="322" w:after="0" w:line="423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另一个qq：3103723160</w:t>
      </w:r>
    </w:p>
    <w:p>
      <w:pPr>
        <w:autoSpaceDE w:val="0"/>
        <w:autoSpaceDN w:val="0"/>
        <w:snapToGrid w:val="0"/>
        <w:spacing w:before="121" w:after="0" w:line="430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操作数据：</w:t>
      </w:r>
      <w:r>
        <w:rPr>
          <w:rFonts w:hint="default" w:ascii="Calibri" w:hAnsi="Calibri" w:eastAsia="Calibri" w:cs="Calibri"/>
          <w:sz w:val="32"/>
        </w:rPr>
        <w:t>redis</w:t>
      </w:r>
      <w:r>
        <w:rPr>
          <w:rFonts w:hint="default" w:ascii="微软雅黑" w:hAnsi="微软雅黑" w:eastAsia="微软雅黑" w:cs="微软雅黑"/>
          <w:sz w:val="32"/>
        </w:rPr>
        <w:t>具备五种数据类型</w:t>
      </w:r>
    </w:p>
    <w:p>
      <w:pPr>
        <w:autoSpaceDE w:val="0"/>
        <w:autoSpaceDN w:val="0"/>
        <w:snapToGrid w:val="0"/>
        <w:spacing w:before="125" w:after="0" w:line="423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color w:val="FF0000"/>
          <w:sz w:val="32"/>
        </w:rPr>
      </w:pPr>
      <w:r>
        <w:rPr>
          <w:rFonts w:hint="default" w:ascii="微软雅黑" w:hAnsi="微软雅黑" w:eastAsia="微软雅黑" w:cs="微软雅黑"/>
          <w:color w:val="FF0000"/>
          <w:sz w:val="32"/>
        </w:rPr>
        <w:t>String</w:t>
      </w:r>
    </w:p>
    <w:p>
      <w:pPr>
        <w:autoSpaceDE w:val="0"/>
        <w:autoSpaceDN w:val="0"/>
        <w:snapToGrid w:val="0"/>
        <w:spacing w:before="126" w:after="0" w:line="423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color w:val="FF0000"/>
          <w:sz w:val="32"/>
        </w:rPr>
      </w:pPr>
      <w:r>
        <w:rPr>
          <w:rFonts w:hint="default" w:ascii="微软雅黑" w:hAnsi="微软雅黑" w:eastAsia="微软雅黑" w:cs="微软雅黑"/>
          <w:color w:val="FF0000"/>
          <w:sz w:val="32"/>
        </w:rPr>
        <w:t>Hash</w:t>
      </w:r>
    </w:p>
    <w:p>
      <w:pPr>
        <w:autoSpaceDE w:val="0"/>
        <w:autoSpaceDN w:val="0"/>
        <w:snapToGrid w:val="0"/>
        <w:spacing w:before="126" w:after="0" w:line="423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color w:val="FF0000"/>
          <w:sz w:val="32"/>
        </w:rPr>
      </w:pPr>
      <w:r>
        <w:rPr>
          <w:rFonts w:hint="default" w:ascii="微软雅黑" w:hAnsi="微软雅黑" w:eastAsia="微软雅黑" w:cs="微软雅黑"/>
          <w:color w:val="FF0000"/>
          <w:sz w:val="32"/>
        </w:rPr>
        <w:t>List</w:t>
      </w:r>
    </w:p>
    <w:p>
      <w:pPr>
        <w:autoSpaceDE w:val="0"/>
        <w:autoSpaceDN w:val="0"/>
        <w:snapToGrid w:val="0"/>
        <w:spacing w:before="126" w:after="0" w:line="423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Set</w:t>
      </w:r>
    </w:p>
    <w:p>
      <w:pPr>
        <w:autoSpaceDE w:val="0"/>
        <w:autoSpaceDN w:val="0"/>
        <w:snapToGrid w:val="0"/>
        <w:spacing w:before="126" w:after="0" w:line="423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Zset</w:t>
      </w:r>
    </w:p>
    <w:p>
      <w:pPr>
        <w:autoSpaceDE w:val="0"/>
        <w:autoSpaceDN w:val="0"/>
        <w:snapToGrid w:val="0"/>
        <w:spacing w:before="670" w:after="0" w:line="430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color w:val="1E4E79"/>
          <w:sz w:val="32"/>
        </w:rPr>
      </w:pPr>
      <w:r>
        <w:rPr>
          <w:rFonts w:hint="default" w:ascii="Calibri" w:hAnsi="Calibri" w:eastAsia="Calibri" w:cs="Calibri"/>
          <w:color w:val="1E4E79"/>
          <w:sz w:val="32"/>
        </w:rPr>
        <w:t>String</w:t>
      </w:r>
      <w:r>
        <w:rPr>
          <w:rFonts w:hint="default" w:ascii="微软雅黑" w:hAnsi="微软雅黑" w:eastAsia="微软雅黑" w:cs="微软雅黑"/>
          <w:color w:val="1E4E79"/>
          <w:sz w:val="32"/>
        </w:rPr>
        <w:t>类型（基础命令）</w:t>
      </w:r>
    </w:p>
    <w:p>
      <w:pPr>
        <w:autoSpaceDE w:val="0"/>
        <w:autoSpaceDN w:val="0"/>
        <w:snapToGrid w:val="0"/>
        <w:spacing w:before="24" w:after="0" w:line="550" w:lineRule="exact"/>
        <w:ind w:left="360" w:right="653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b/>
          <w:spacing w:val="-3"/>
          <w:sz w:val="32"/>
        </w:rPr>
        <w:t>keys</w:t>
      </w:r>
      <w:r>
        <w:rPr>
          <w:rFonts w:hint="default" w:ascii="Calibri" w:hAnsi="Calibri" w:eastAsia="Calibri" w:cs="Calibri"/>
          <w:b/>
          <w:spacing w:val="20"/>
          <w:sz w:val="32"/>
        </w:rPr>
        <w:t xml:space="preserve"> </w:t>
      </w:r>
      <w:r>
        <w:rPr>
          <w:rFonts w:hint="default" w:ascii="微软雅黑" w:hAnsi="微软雅黑" w:eastAsia="微软雅黑" w:cs="微软雅黑"/>
          <w:b/>
          <w:spacing w:val="-3"/>
          <w:sz w:val="32"/>
        </w:rPr>
        <w:t>*</w:t>
      </w:r>
      <w:r>
        <w:rPr>
          <w:rFonts w:hint="default" w:ascii="微软雅黑" w:hAnsi="微软雅黑" w:eastAsia="微软雅黑" w:cs="微软雅黑"/>
          <w:b/>
          <w:spacing w:val="9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3"/>
          <w:sz w:val="32"/>
        </w:rPr>
        <w:t>:查看当前redis节</w:t>
      </w:r>
      <w:r>
        <w:rPr>
          <w:rFonts w:hint="default" w:ascii="微软雅黑" w:hAnsi="微软雅黑" w:eastAsia="微软雅黑" w:cs="微软雅黑"/>
          <w:spacing w:val="-2"/>
          <w:sz w:val="32"/>
        </w:rPr>
        <w:t>点（启动的每一个redis服务</w:t>
      </w:r>
      <w:r>
        <w:rPr>
          <w:rFonts w:hint="default" w:ascii="微软雅黑" w:hAnsi="微软雅黑" w:eastAsia="微软雅黑" w:cs="微软雅黑"/>
          <w:sz w:val="32"/>
        </w:rPr>
        <w:t xml:space="preserve"> 都叫redis节点。）所有已存在的key值。</w:t>
      </w:r>
    </w:p>
    <w:p>
      <w:pPr>
        <w:autoSpaceDE w:val="0"/>
        <w:autoSpaceDN w:val="0"/>
        <w:snapToGrid w:val="0"/>
        <w:spacing w:before="100" w:after="0" w:line="423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keys *</w:t>
      </w:r>
    </w:p>
    <w:p>
      <w:pPr>
        <w:autoSpaceDE w:val="0"/>
        <w:autoSpaceDN w:val="0"/>
        <w:snapToGrid w:val="0"/>
        <w:spacing w:before="126" w:after="0" w:line="423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(empty list or set)</w:t>
      </w:r>
    </w:p>
    <w:p>
      <w:pPr>
        <w:autoSpaceDE w:val="0"/>
        <w:autoSpaceDN w:val="0"/>
        <w:snapToGrid w:val="0"/>
        <w:spacing w:before="126" w:after="0" w:line="423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set name hanlaoshi</w:t>
      </w:r>
    </w:p>
    <w:p>
      <w:pPr>
        <w:autoSpaceDE w:val="0"/>
        <w:autoSpaceDN w:val="0"/>
        <w:snapToGrid w:val="0"/>
        <w:spacing w:before="126" w:after="0" w:line="423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OK</w:t>
      </w:r>
    </w:p>
    <w:p>
      <w:pPr>
        <w:autoSpaceDE w:val="0"/>
        <w:autoSpaceDN w:val="0"/>
        <w:snapToGrid w:val="0"/>
        <w:spacing w:before="126" w:after="0" w:line="423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set location beijing</w:t>
      </w:r>
    </w:p>
    <w:p>
      <w:pPr>
        <w:autoSpaceDE w:val="0"/>
        <w:autoSpaceDN w:val="0"/>
        <w:snapToGrid w:val="0"/>
        <w:spacing w:before="126" w:after="0" w:line="423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OK</w:t>
      </w:r>
    </w:p>
    <w:p>
      <w:pPr>
        <w:autoSpaceDE w:val="0"/>
        <w:autoSpaceDN w:val="0"/>
        <w:snapToGrid w:val="0"/>
        <w:spacing w:before="126" w:after="0" w:line="423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keys *</w:t>
      </w:r>
    </w:p>
    <w:p>
      <w:pPr>
        <w:numPr>
          <w:ilvl w:val="0"/>
          <w:numId w:val="2"/>
        </w:numPr>
        <w:autoSpaceDE w:val="0"/>
        <w:autoSpaceDN w:val="0"/>
        <w:snapToGrid w:val="0"/>
        <w:spacing w:before="126" w:after="0" w:line="423" w:lineRule="exact"/>
        <w:ind w:left="74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"location"</w:t>
      </w:r>
    </w:p>
    <w:p>
      <w:pPr>
        <w:numPr>
          <w:ilvl w:val="0"/>
          <w:numId w:val="2"/>
        </w:numPr>
        <w:autoSpaceDE w:val="0"/>
        <w:autoSpaceDN w:val="0"/>
        <w:snapToGrid w:val="0"/>
        <w:spacing w:before="126" w:after="0" w:line="423" w:lineRule="exact"/>
        <w:ind w:left="74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"name"</w:t>
      </w:r>
    </w:p>
    <w:p>
      <w:pPr>
        <w:autoSpaceDE w:val="0"/>
        <w:autoSpaceDN w:val="0"/>
        <w:snapToGrid w:val="0"/>
        <w:spacing w:before="126" w:after="0" w:line="423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</w:p>
    <w:p>
      <w:pPr>
        <w:autoSpaceDE w:val="0"/>
        <w:autoSpaceDN w:val="0"/>
        <w:snapToGrid w:val="0"/>
        <w:spacing w:before="574" w:after="0" w:line="550" w:lineRule="exact"/>
        <w:ind w:left="360" w:right="150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b/>
          <w:spacing w:val="-3"/>
          <w:sz w:val="32"/>
        </w:rPr>
        <w:t>set</w:t>
      </w:r>
      <w:r>
        <w:rPr>
          <w:rFonts w:hint="default" w:ascii="Calibri" w:hAnsi="Calibri" w:eastAsia="Calibri" w:cs="Calibri"/>
          <w:b/>
          <w:spacing w:val="20"/>
          <w:sz w:val="32"/>
        </w:rPr>
        <w:t xml:space="preserve"> </w:t>
      </w:r>
      <w:r>
        <w:rPr>
          <w:rFonts w:hint="default" w:ascii="微软雅黑" w:hAnsi="微软雅黑" w:eastAsia="微软雅黑" w:cs="微软雅黑"/>
          <w:b/>
          <w:spacing w:val="13"/>
          <w:sz w:val="32"/>
        </w:rPr>
        <w:t>k</w:t>
      </w:r>
      <w:r>
        <w:rPr>
          <w:rFonts w:hint="default" w:ascii="微软雅黑" w:hAnsi="微软雅黑" w:eastAsia="微软雅黑" w:cs="微软雅黑"/>
          <w:b/>
          <w:spacing w:val="-3"/>
          <w:sz w:val="32"/>
        </w:rPr>
        <w:t>ey</w:t>
      </w:r>
      <w:r>
        <w:rPr>
          <w:rFonts w:hint="default" w:ascii="微软雅黑" w:hAnsi="微软雅黑" w:eastAsia="微软雅黑" w:cs="微软雅黑"/>
          <w:b/>
          <w:spacing w:val="16"/>
          <w:sz w:val="32"/>
        </w:rPr>
        <w:t xml:space="preserve"> </w:t>
      </w:r>
      <w:r>
        <w:rPr>
          <w:rFonts w:hint="default" w:ascii="微软雅黑" w:hAnsi="微软雅黑" w:eastAsia="微软雅黑" w:cs="微软雅黑"/>
          <w:b/>
          <w:spacing w:val="14"/>
          <w:sz w:val="32"/>
        </w:rPr>
        <w:t>v</w:t>
      </w:r>
      <w:r>
        <w:rPr>
          <w:rFonts w:hint="default" w:ascii="微软雅黑" w:hAnsi="微软雅黑" w:eastAsia="微软雅黑" w:cs="微软雅黑"/>
          <w:b/>
          <w:spacing w:val="5"/>
          <w:sz w:val="32"/>
        </w:rPr>
        <w:t>a</w:t>
      </w:r>
      <w:r>
        <w:rPr>
          <w:rFonts w:hint="default" w:ascii="微软雅黑" w:hAnsi="微软雅黑" w:eastAsia="微软雅黑" w:cs="微软雅黑"/>
          <w:b/>
          <w:spacing w:val="6"/>
          <w:sz w:val="32"/>
        </w:rPr>
        <w:t>l</w:t>
      </w:r>
      <w:r>
        <w:rPr>
          <w:rFonts w:hint="default" w:ascii="微软雅黑" w:hAnsi="微软雅黑" w:eastAsia="微软雅黑" w:cs="微软雅黑"/>
          <w:b/>
          <w:spacing w:val="7"/>
          <w:sz w:val="32"/>
        </w:rPr>
        <w:t>u</w:t>
      </w:r>
      <w:r>
        <w:rPr>
          <w:rFonts w:hint="default" w:ascii="微软雅黑" w:hAnsi="微软雅黑" w:eastAsia="微软雅黑" w:cs="微软雅黑"/>
          <w:b/>
          <w:spacing w:val="-3"/>
          <w:sz w:val="32"/>
        </w:rPr>
        <w:t>e</w:t>
      </w:r>
      <w:r>
        <w:rPr>
          <w:rFonts w:hint="default" w:ascii="微软雅黑" w:hAnsi="微软雅黑" w:eastAsia="微软雅黑" w:cs="微软雅黑"/>
          <w:b/>
          <w:spacing w:val="8"/>
          <w:sz w:val="32"/>
        </w:rPr>
        <w:t>:</w:t>
      </w:r>
      <w:r>
        <w:rPr>
          <w:rFonts w:hint="default" w:ascii="微软雅黑" w:hAnsi="微软雅黑" w:eastAsia="微软雅黑" w:cs="微软雅黑"/>
          <w:spacing w:val="-3"/>
          <w:sz w:val="32"/>
        </w:rPr>
        <w:t>存储一个k</w:t>
      </w:r>
      <w:r>
        <w:rPr>
          <w:rFonts w:hint="default" w:ascii="微软雅黑" w:hAnsi="微软雅黑" w:eastAsia="微软雅黑" w:cs="微软雅黑"/>
          <w:spacing w:val="-2"/>
          <w:sz w:val="32"/>
        </w:rPr>
        <w:t>ey-value结构的数据</w:t>
      </w:r>
      <w:r>
        <w:rPr>
          <w:rFonts w:hint="default" w:ascii="微软雅黑" w:hAnsi="微软雅黑" w:eastAsia="微软雅黑" w:cs="微软雅黑"/>
          <w:sz w:val="32"/>
        </w:rPr>
        <w:t xml:space="preserve"> （String）,覆盖一个同名key值得数据</w:t>
      </w:r>
    </w:p>
    <w:p>
      <w:pPr>
        <w:autoSpaceDE w:val="0"/>
        <w:autoSpaceDN w:val="0"/>
        <w:snapToGrid w:val="0"/>
        <w:spacing w:before="100" w:after="0" w:line="423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set age 22</w:t>
      </w:r>
    </w:p>
    <w:p>
      <w:pPr>
        <w:autoSpaceDE w:val="0"/>
        <w:autoSpaceDN w:val="0"/>
        <w:snapToGrid w:val="0"/>
        <w:spacing w:before="126" w:after="0" w:line="423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OK</w:t>
      </w:r>
    </w:p>
    <w:p>
      <w:pPr>
        <w:autoSpaceDE w:val="0"/>
        <w:autoSpaceDN w:val="0"/>
        <w:snapToGrid w:val="0"/>
        <w:spacing w:before="126" w:after="0" w:line="423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keys *</w:t>
      </w:r>
    </w:p>
    <w:p>
      <w:pPr>
        <w:autoSpaceDE w:val="0"/>
        <w:autoSpaceDN w:val="0"/>
        <w:snapToGrid w:val="0"/>
        <w:spacing w:before="0" w:after="0" w:line="227" w:lineRule="exact"/>
        <w:ind w:left="346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23" w:right="2160" w:bottom="0" w:left="144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day02all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1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6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keys *</w:t>
      </w:r>
    </w:p>
    <w:p>
      <w:pPr>
        <w:numPr>
          <w:ilvl w:val="0"/>
          <w:numId w:val="3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"location"</w:t>
      </w:r>
    </w:p>
    <w:p>
      <w:pPr>
        <w:numPr>
          <w:ilvl w:val="0"/>
          <w:numId w:val="3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"age"</w:t>
      </w:r>
    </w:p>
    <w:p>
      <w:pPr>
        <w:numPr>
          <w:ilvl w:val="0"/>
          <w:numId w:val="3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"name"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get age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"22"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set age 33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OK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get age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"33"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</w:p>
    <w:p>
      <w:pPr>
        <w:autoSpaceDE w:val="0"/>
        <w:autoSpaceDN w:val="0"/>
        <w:snapToGrid w:val="0"/>
        <w:spacing w:before="670" w:after="0" w:line="43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b/>
          <w:sz w:val="32"/>
        </w:rPr>
        <w:t>get</w:t>
      </w:r>
      <w:r>
        <w:rPr>
          <w:rFonts w:hint="default" w:ascii="Calibri" w:hAnsi="Calibri" w:eastAsia="Calibri" w:cs="Calibri"/>
          <w:b/>
          <w:spacing w:val="23"/>
          <w:sz w:val="32"/>
        </w:rPr>
        <w:t xml:space="preserve"> </w:t>
      </w:r>
      <w:r>
        <w:rPr>
          <w:rFonts w:hint="default" w:ascii="微软雅黑" w:hAnsi="微软雅黑" w:eastAsia="微软雅黑" w:cs="微软雅黑"/>
          <w:b/>
          <w:spacing w:val="16"/>
          <w:sz w:val="32"/>
        </w:rPr>
        <w:t>k</w:t>
      </w:r>
      <w:r>
        <w:rPr>
          <w:rFonts w:hint="default" w:ascii="微软雅黑" w:hAnsi="微软雅黑" w:eastAsia="微软雅黑" w:cs="微软雅黑"/>
          <w:b/>
          <w:sz w:val="32"/>
        </w:rPr>
        <w:t>e</w:t>
      </w:r>
      <w:r>
        <w:rPr>
          <w:rFonts w:hint="default" w:ascii="微软雅黑" w:hAnsi="微软雅黑" w:eastAsia="微软雅黑" w:cs="微软雅黑"/>
          <w:b/>
          <w:spacing w:val="13"/>
          <w:sz w:val="32"/>
        </w:rPr>
        <w:t>y:</w:t>
      </w:r>
      <w:r>
        <w:rPr>
          <w:rFonts w:hint="default" w:ascii="微软雅黑" w:hAnsi="微软雅黑" w:eastAsia="微软雅黑" w:cs="微软雅黑"/>
          <w:sz w:val="32"/>
        </w:rPr>
        <w:t>获取当前key对应的value数据</w:t>
      </w:r>
    </w:p>
    <w:p>
      <w:pPr>
        <w:autoSpaceDE w:val="0"/>
        <w:autoSpaceDN w:val="0"/>
        <w:snapToGrid w:val="0"/>
        <w:spacing w:before="124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get age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"22"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set age 33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OK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get age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"33"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</w:p>
    <w:p>
      <w:pPr>
        <w:autoSpaceDE w:val="0"/>
        <w:autoSpaceDN w:val="0"/>
        <w:snapToGrid w:val="0"/>
        <w:spacing w:before="670" w:after="0" w:line="43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b/>
          <w:sz w:val="32"/>
        </w:rPr>
        <w:t>selec</w:t>
      </w:r>
      <w:r>
        <w:rPr>
          <w:rFonts w:hint="default" w:ascii="Calibri" w:hAnsi="Calibri" w:eastAsia="Calibri" w:cs="Calibri"/>
          <w:b/>
          <w:spacing w:val="71"/>
          <w:sz w:val="32"/>
        </w:rPr>
        <w:t>t</w:t>
      </w:r>
      <w:r>
        <w:rPr>
          <w:rFonts w:hint="default" w:ascii="微软雅黑" w:hAnsi="微软雅黑" w:eastAsia="微软雅黑" w:cs="微软雅黑"/>
          <w:b/>
          <w:sz w:val="32"/>
        </w:rPr>
        <w:t>整数：</w:t>
      </w:r>
      <w:r>
        <w:rPr>
          <w:rFonts w:hint="default" w:ascii="微软雅黑" w:hAnsi="微软雅黑" w:eastAsia="微软雅黑" w:cs="微软雅黑"/>
          <w:sz w:val="32"/>
        </w:rPr>
        <w:t>redis中默认存在16个数据分库</w:t>
      </w:r>
    </w:p>
    <w:p>
      <w:pPr>
        <w:autoSpaceDE w:val="0"/>
        <w:autoSpaceDN w:val="0"/>
        <w:snapToGrid w:val="0"/>
        <w:spacing w:before="26" w:after="0" w:line="547" w:lineRule="exact"/>
        <w:ind w:left="0" w:right="584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（database），index号0-15，在一个服务器节点</w:t>
      </w:r>
      <w:r>
        <w:rPr>
          <w:rFonts w:hint="default" w:ascii="微软雅黑" w:hAnsi="微软雅黑" w:eastAsia="微软雅黑" w:cs="微软雅黑"/>
          <w:spacing w:val="-1"/>
          <w:sz w:val="32"/>
        </w:rPr>
        <w:t>上，区分多种</w:t>
      </w:r>
      <w:r>
        <w:rPr>
          <w:rFonts w:hint="default" w:ascii="微软雅黑" w:hAnsi="微软雅黑" w:eastAsia="微软雅黑" w:cs="微软雅黑"/>
          <w:sz w:val="32"/>
        </w:rPr>
        <w:t>类型，多种功能的数据库仓库，默认登</w:t>
      </w:r>
    </w:p>
    <w:p>
      <w:pPr>
        <w:autoSpaceDE w:val="0"/>
        <w:autoSpaceDN w:val="0"/>
        <w:snapToGrid w:val="0"/>
        <w:spacing w:before="102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录的是0号分库</w:t>
      </w:r>
    </w:p>
    <w:p>
      <w:pPr>
        <w:autoSpaceDE w:val="0"/>
        <w:autoSpaceDN w:val="0"/>
        <w:snapToGrid w:val="0"/>
        <w:spacing w:before="127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127.0.0.1:6379&gt;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select 1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OK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127.0.0.1:6379[1]&gt;</w:t>
      </w:r>
      <w:r>
        <w:rPr>
          <w:rFonts w:hint="default" w:ascii="微软雅黑" w:hAnsi="微软雅黑" w:eastAsia="微软雅黑" w:cs="微软雅黑"/>
          <w:spacing w:val="9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keys *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(empty list or set)</w:t>
      </w:r>
    </w:p>
    <w:p>
      <w:pPr>
        <w:autoSpaceDE w:val="0"/>
        <w:autoSpaceDN w:val="0"/>
        <w:snapToGrid w:val="0"/>
        <w:spacing w:before="0" w:after="0" w:line="223" w:lineRule="exact"/>
        <w:ind w:left="310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67" w:right="2160" w:bottom="0" w:left="180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day02all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1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7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(empty list or set)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.0.1:6379[1]&gt;</w:t>
      </w:r>
      <w:r>
        <w:rPr>
          <w:rFonts w:hint="default" w:ascii="微软雅黑" w:hAnsi="微软雅黑" w:eastAsia="微软雅黑" w:cs="微软雅黑"/>
          <w:spacing w:val="8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select 0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OK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keys *</w:t>
      </w:r>
    </w:p>
    <w:p>
      <w:pPr>
        <w:numPr>
          <w:ilvl w:val="0"/>
          <w:numId w:val="4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"location"</w:t>
      </w:r>
    </w:p>
    <w:p>
      <w:pPr>
        <w:numPr>
          <w:ilvl w:val="0"/>
          <w:numId w:val="4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"age"</w:t>
      </w:r>
    </w:p>
    <w:p>
      <w:pPr>
        <w:numPr>
          <w:ilvl w:val="0"/>
          <w:numId w:val="4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"name"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</w:p>
    <w:p>
      <w:pPr>
        <w:autoSpaceDE w:val="0"/>
        <w:autoSpaceDN w:val="0"/>
        <w:snapToGrid w:val="0"/>
        <w:spacing w:before="670" w:after="0" w:line="43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b/>
          <w:sz w:val="32"/>
        </w:rPr>
        <w:t>exists</w:t>
      </w:r>
      <w:r>
        <w:rPr>
          <w:rFonts w:hint="default" w:ascii="Calibri" w:hAnsi="Calibri" w:eastAsia="Calibri" w:cs="Calibri"/>
          <w:b/>
          <w:spacing w:val="23"/>
          <w:sz w:val="32"/>
        </w:rPr>
        <w:t xml:space="preserve"> </w:t>
      </w:r>
      <w:r>
        <w:rPr>
          <w:rFonts w:hint="default" w:ascii="微软雅黑" w:hAnsi="微软雅黑" w:eastAsia="微软雅黑" w:cs="微软雅黑"/>
          <w:b/>
          <w:spacing w:val="16"/>
          <w:sz w:val="32"/>
        </w:rPr>
        <w:t>k</w:t>
      </w:r>
      <w:r>
        <w:rPr>
          <w:rFonts w:hint="default" w:ascii="微软雅黑" w:hAnsi="微软雅黑" w:eastAsia="微软雅黑" w:cs="微软雅黑"/>
          <w:b/>
          <w:sz w:val="32"/>
        </w:rPr>
        <w:t>e</w:t>
      </w:r>
      <w:r>
        <w:rPr>
          <w:rFonts w:hint="default" w:ascii="微软雅黑" w:hAnsi="微软雅黑" w:eastAsia="微软雅黑" w:cs="微软雅黑"/>
          <w:b/>
          <w:spacing w:val="11"/>
          <w:sz w:val="32"/>
        </w:rPr>
        <w:t>y</w:t>
      </w:r>
      <w:r>
        <w:rPr>
          <w:rFonts w:hint="default" w:ascii="微软雅黑" w:hAnsi="微软雅黑" w:eastAsia="微软雅黑" w:cs="微软雅黑"/>
          <w:b/>
          <w:sz w:val="32"/>
        </w:rPr>
        <w:t>：</w:t>
      </w:r>
      <w:r>
        <w:rPr>
          <w:rFonts w:hint="default" w:ascii="微软雅黑" w:hAnsi="微软雅黑" w:eastAsia="微软雅黑" w:cs="微软雅黑"/>
          <w:sz w:val="32"/>
        </w:rPr>
        <w:t>判断当前节点是否包含</w:t>
      </w:r>
      <w:r>
        <w:rPr>
          <w:rFonts w:hint="default" w:ascii="Calibri" w:hAnsi="Calibri" w:eastAsia="Calibri" w:cs="Calibri"/>
          <w:sz w:val="32"/>
        </w:rPr>
        <w:t>key</w:t>
      </w:r>
      <w:r>
        <w:rPr>
          <w:rFonts w:hint="default" w:ascii="微软雅黑" w:hAnsi="微软雅黑" w:eastAsia="微软雅黑" w:cs="微软雅黑"/>
          <w:sz w:val="32"/>
        </w:rPr>
        <w:t>的数据。</w:t>
      </w:r>
    </w:p>
    <w:p>
      <w:pPr>
        <w:autoSpaceDE w:val="0"/>
        <w:autoSpaceDN w:val="0"/>
        <w:snapToGrid w:val="0"/>
        <w:spacing w:before="24" w:after="0" w:line="550" w:lineRule="exact"/>
        <w:ind w:left="0" w:right="637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get</w:t>
      </w:r>
      <w:r>
        <w:rPr>
          <w:rFonts w:hint="default" w:ascii="微软雅黑" w:hAnsi="微软雅黑" w:eastAsia="微软雅黑" w:cs="微软雅黑"/>
          <w:sz w:val="32"/>
        </w:rPr>
        <w:t>也可以完成这个任务</w:t>
      </w:r>
      <w:r>
        <w:rPr>
          <w:rFonts w:hint="default" w:ascii="微软雅黑" w:hAnsi="微软雅黑" w:eastAsia="微软雅黑" w:cs="微软雅黑"/>
          <w:spacing w:val="-3"/>
          <w:sz w:val="32"/>
        </w:rPr>
        <w:t>。</w:t>
      </w:r>
      <w:r>
        <w:rPr>
          <w:rFonts w:hint="default" w:ascii="Calibri" w:hAnsi="Calibri" w:eastAsia="Calibri" w:cs="Calibri"/>
          <w:sz w:val="32"/>
        </w:rPr>
        <w:t>redis</w:t>
      </w:r>
      <w:r>
        <w:rPr>
          <w:rFonts w:hint="default" w:ascii="微软雅黑" w:hAnsi="微软雅黑" w:eastAsia="微软雅黑" w:cs="微软雅黑"/>
          <w:sz w:val="32"/>
        </w:rPr>
        <w:t>在</w:t>
      </w:r>
      <w:r>
        <w:rPr>
          <w:rFonts w:hint="default" w:ascii="Calibri" w:hAnsi="Calibri" w:eastAsia="Calibri" w:cs="Calibri"/>
          <w:sz w:val="32"/>
        </w:rPr>
        <w:t>key-value</w:t>
      </w:r>
      <w:r>
        <w:rPr>
          <w:rFonts w:hint="default" w:ascii="微软雅黑" w:hAnsi="微软雅黑" w:eastAsia="微软雅黑" w:cs="微软雅黑"/>
          <w:sz w:val="32"/>
        </w:rPr>
        <w:t>结构的</w:t>
      </w:r>
      <w:r>
        <w:rPr>
          <w:rFonts w:hint="default" w:ascii="Calibri" w:hAnsi="Calibri" w:eastAsia="Calibri" w:cs="Calibri"/>
          <w:spacing w:val="-1"/>
          <w:sz w:val="32"/>
        </w:rPr>
        <w:t>value</w:t>
      </w:r>
      <w:r>
        <w:rPr>
          <w:rFonts w:hint="default" w:ascii="微软雅黑" w:hAnsi="微软雅黑" w:eastAsia="微软雅黑" w:cs="微软雅黑"/>
          <w:spacing w:val="-1"/>
          <w:sz w:val="32"/>
        </w:rPr>
        <w:t>存储容量是</w:t>
      </w:r>
      <w:r>
        <w:rPr>
          <w:rFonts w:hint="default" w:ascii="Calibri" w:hAnsi="Calibri" w:eastAsia="Calibri" w:cs="Calibri"/>
          <w:spacing w:val="-1"/>
          <w:sz w:val="32"/>
        </w:rPr>
        <w:t>512M</w:t>
      </w:r>
      <w:r>
        <w:rPr>
          <w:rFonts w:hint="default" w:ascii="微软雅黑" w:hAnsi="微软雅黑" w:eastAsia="微软雅黑" w:cs="微软雅黑"/>
          <w:sz w:val="32"/>
        </w:rPr>
        <w:t>。使用</w:t>
      </w:r>
      <w:r>
        <w:rPr>
          <w:rFonts w:hint="default" w:ascii="Calibri" w:hAnsi="Calibri" w:eastAsia="Calibri" w:cs="Calibri"/>
          <w:sz w:val="32"/>
        </w:rPr>
        <w:t>get</w:t>
      </w:r>
      <w:r>
        <w:rPr>
          <w:rFonts w:hint="default" w:ascii="微软雅黑" w:hAnsi="微软雅黑" w:eastAsia="微软雅黑" w:cs="微软雅黑"/>
          <w:sz w:val="32"/>
        </w:rPr>
        <w:t>判断存在会先读在判</w:t>
      </w:r>
    </w:p>
    <w:p>
      <w:pPr>
        <w:autoSpaceDE w:val="0"/>
        <w:autoSpaceDN w:val="0"/>
        <w:snapToGrid w:val="0"/>
        <w:spacing w:before="99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断数据是否为空，浪费资源</w:t>
      </w:r>
    </w:p>
    <w:p>
      <w:pPr>
        <w:autoSpaceDE w:val="0"/>
        <w:autoSpaceDN w:val="0"/>
        <w:snapToGrid w:val="0"/>
        <w:spacing w:before="127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exists haha kaka age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(integer)</w:t>
      </w:r>
      <w:r>
        <w:rPr>
          <w:rFonts w:hint="default" w:ascii="微软雅黑" w:hAnsi="微软雅黑" w:eastAsia="微软雅黑" w:cs="微软雅黑"/>
          <w:spacing w:val="5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1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exists age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(integer)</w:t>
      </w:r>
      <w:r>
        <w:rPr>
          <w:rFonts w:hint="default" w:ascii="微软雅黑" w:hAnsi="微软雅黑" w:eastAsia="微软雅黑" w:cs="微软雅黑"/>
          <w:spacing w:val="5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1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exists haha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(integer)</w:t>
      </w:r>
      <w:r>
        <w:rPr>
          <w:rFonts w:hint="default" w:ascii="微软雅黑" w:hAnsi="微软雅黑" w:eastAsia="微软雅黑" w:cs="微软雅黑"/>
          <w:spacing w:val="5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0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</w:p>
    <w:p>
      <w:pPr>
        <w:autoSpaceDE w:val="0"/>
        <w:autoSpaceDN w:val="0"/>
        <w:snapToGrid w:val="0"/>
        <w:spacing w:before="670" w:after="0" w:line="43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b/>
          <w:spacing w:val="8"/>
          <w:sz w:val="32"/>
        </w:rPr>
        <w:t>d</w:t>
      </w:r>
      <w:r>
        <w:rPr>
          <w:rFonts w:hint="default" w:ascii="微软雅黑" w:hAnsi="微软雅黑" w:eastAsia="微软雅黑" w:cs="微软雅黑"/>
          <w:b/>
          <w:sz w:val="32"/>
        </w:rPr>
        <w:t>el</w:t>
      </w:r>
      <w:r>
        <w:rPr>
          <w:rFonts w:hint="default" w:ascii="微软雅黑" w:hAnsi="微软雅黑" w:eastAsia="微软雅黑" w:cs="微软雅黑"/>
          <w:b/>
          <w:spacing w:val="12"/>
          <w:sz w:val="32"/>
        </w:rPr>
        <w:t xml:space="preserve"> </w:t>
      </w:r>
      <w:r>
        <w:rPr>
          <w:rFonts w:hint="default" w:ascii="微软雅黑" w:hAnsi="微软雅黑" w:eastAsia="微软雅黑" w:cs="微软雅黑"/>
          <w:b/>
          <w:spacing w:val="16"/>
          <w:sz w:val="32"/>
        </w:rPr>
        <w:t>k</w:t>
      </w:r>
      <w:r>
        <w:rPr>
          <w:rFonts w:hint="default" w:ascii="微软雅黑" w:hAnsi="微软雅黑" w:eastAsia="微软雅黑" w:cs="微软雅黑"/>
          <w:b/>
          <w:sz w:val="32"/>
        </w:rPr>
        <w:t>e</w:t>
      </w:r>
      <w:r>
        <w:rPr>
          <w:rFonts w:hint="default" w:ascii="微软雅黑" w:hAnsi="微软雅黑" w:eastAsia="微软雅黑" w:cs="微软雅黑"/>
          <w:b/>
          <w:spacing w:val="13"/>
          <w:sz w:val="32"/>
        </w:rPr>
        <w:t>y</w:t>
      </w:r>
      <w:r>
        <w:rPr>
          <w:rFonts w:hint="default" w:ascii="微软雅黑" w:hAnsi="微软雅黑" w:eastAsia="微软雅黑" w:cs="微软雅黑"/>
          <w:b/>
          <w:spacing w:val="12"/>
          <w:sz w:val="32"/>
        </w:rPr>
        <w:t>:</w:t>
      </w:r>
      <w:r>
        <w:rPr>
          <w:rFonts w:hint="default" w:ascii="微软雅黑" w:hAnsi="微软雅黑" w:eastAsia="微软雅黑" w:cs="微软雅黑"/>
          <w:sz w:val="32"/>
        </w:rPr>
        <w:t>删除</w:t>
      </w:r>
      <w:r>
        <w:rPr>
          <w:rFonts w:hint="default" w:ascii="Calibri" w:hAnsi="Calibri" w:eastAsia="Calibri" w:cs="Calibri"/>
          <w:sz w:val="32"/>
        </w:rPr>
        <w:t>key</w:t>
      </w:r>
      <w:r>
        <w:rPr>
          <w:rFonts w:hint="default" w:ascii="微软雅黑" w:hAnsi="微软雅黑" w:eastAsia="微软雅黑" w:cs="微软雅黑"/>
          <w:sz w:val="32"/>
        </w:rPr>
        <w:t>值对应的</w:t>
      </w:r>
      <w:r>
        <w:rPr>
          <w:rFonts w:hint="default" w:ascii="Calibri" w:hAnsi="Calibri" w:eastAsia="Calibri" w:cs="Calibri"/>
          <w:sz w:val="32"/>
        </w:rPr>
        <w:t>key-value</w:t>
      </w:r>
      <w:r>
        <w:rPr>
          <w:rFonts w:hint="default" w:ascii="微软雅黑" w:hAnsi="微软雅黑" w:eastAsia="微软雅黑" w:cs="微软雅黑"/>
          <w:sz w:val="32"/>
        </w:rPr>
        <w:t>数据；</w:t>
      </w:r>
    </w:p>
    <w:p>
      <w:pPr>
        <w:autoSpaceDE w:val="0"/>
        <w:autoSpaceDN w:val="0"/>
        <w:snapToGrid w:val="0"/>
        <w:spacing w:before="125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del age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(integer)</w:t>
      </w:r>
      <w:r>
        <w:rPr>
          <w:rFonts w:hint="default" w:ascii="微软雅黑" w:hAnsi="微软雅黑" w:eastAsia="微软雅黑" w:cs="微软雅黑"/>
          <w:spacing w:val="5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1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127.0.0.1:6379&gt;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del haha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(integer)</w:t>
      </w:r>
      <w:r>
        <w:rPr>
          <w:rFonts w:hint="default" w:ascii="微软雅黑" w:hAnsi="微软雅黑" w:eastAsia="微软雅黑" w:cs="微软雅黑"/>
          <w:spacing w:val="5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0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127.0.0.1:6379&gt;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keys *</w:t>
      </w:r>
    </w:p>
    <w:p>
      <w:pPr>
        <w:numPr>
          <w:ilvl w:val="0"/>
          <w:numId w:val="5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"location"</w:t>
      </w:r>
    </w:p>
    <w:p>
      <w:pPr>
        <w:numPr>
          <w:ilvl w:val="0"/>
          <w:numId w:val="5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"name"</w:t>
      </w:r>
    </w:p>
    <w:p>
      <w:pPr>
        <w:autoSpaceDE w:val="0"/>
        <w:autoSpaceDN w:val="0"/>
        <w:snapToGrid w:val="0"/>
        <w:spacing w:before="0" w:after="0" w:line="223" w:lineRule="exact"/>
        <w:ind w:left="310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67" w:right="2160" w:bottom="0" w:left="180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day02all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1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8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2) "name"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</w:p>
    <w:p>
      <w:pPr>
        <w:autoSpaceDE w:val="0"/>
        <w:autoSpaceDN w:val="0"/>
        <w:snapToGrid w:val="0"/>
        <w:spacing w:before="670" w:after="0" w:line="43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b/>
          <w:sz w:val="32"/>
        </w:rPr>
      </w:pPr>
      <w:r>
        <w:rPr>
          <w:rFonts w:hint="default" w:ascii="Calibri" w:hAnsi="Calibri" w:eastAsia="Calibri" w:cs="Calibri"/>
          <w:b/>
          <w:sz w:val="32"/>
        </w:rPr>
        <w:t>type key</w:t>
      </w:r>
      <w:r>
        <w:rPr>
          <w:rFonts w:hint="default" w:ascii="微软雅黑" w:hAnsi="微软雅黑" w:eastAsia="微软雅黑" w:cs="微软雅黑"/>
          <w:b/>
          <w:spacing w:val="14"/>
          <w:sz w:val="32"/>
        </w:rPr>
        <w:t>:</w:t>
      </w:r>
      <w:r>
        <w:rPr>
          <w:rFonts w:hint="default" w:ascii="微软雅黑" w:hAnsi="微软雅黑" w:eastAsia="微软雅黑" w:cs="微软雅黑"/>
          <w:b/>
          <w:sz w:val="32"/>
        </w:rPr>
        <w:t>查看当前</w:t>
      </w:r>
      <w:r>
        <w:rPr>
          <w:rFonts w:hint="default" w:ascii="微软雅黑" w:hAnsi="微软雅黑" w:eastAsia="微软雅黑" w:cs="微软雅黑"/>
          <w:b/>
          <w:spacing w:val="16"/>
          <w:sz w:val="32"/>
        </w:rPr>
        <w:t>k</w:t>
      </w:r>
      <w:r>
        <w:rPr>
          <w:rFonts w:hint="default" w:ascii="微软雅黑" w:hAnsi="微软雅黑" w:eastAsia="微软雅黑" w:cs="微软雅黑"/>
          <w:b/>
          <w:sz w:val="32"/>
        </w:rPr>
        <w:t>e</w:t>
      </w:r>
      <w:r>
        <w:rPr>
          <w:rFonts w:hint="default" w:ascii="微软雅黑" w:hAnsi="微软雅黑" w:eastAsia="微软雅黑" w:cs="微软雅黑"/>
          <w:b/>
          <w:spacing w:val="11"/>
          <w:sz w:val="32"/>
        </w:rPr>
        <w:t>y</w:t>
      </w:r>
      <w:r>
        <w:rPr>
          <w:rFonts w:hint="default" w:ascii="微软雅黑" w:hAnsi="微软雅黑" w:eastAsia="微软雅黑" w:cs="微软雅黑"/>
          <w:b/>
          <w:sz w:val="32"/>
        </w:rPr>
        <w:t>的类型</w:t>
      </w:r>
    </w:p>
    <w:p>
      <w:pPr>
        <w:autoSpaceDE w:val="0"/>
        <w:autoSpaceDN w:val="0"/>
        <w:snapToGrid w:val="0"/>
        <w:spacing w:before="125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type name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string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</w:p>
    <w:p>
      <w:pPr>
        <w:autoSpaceDE w:val="0"/>
        <w:autoSpaceDN w:val="0"/>
        <w:snapToGrid w:val="0"/>
        <w:spacing w:before="574" w:after="0" w:line="550" w:lineRule="exact"/>
        <w:ind w:left="0" w:right="890" w:firstLine="0"/>
        <w:jc w:val="both"/>
        <w:textAlignment w:val="auto"/>
        <w:rPr>
          <w:rFonts w:hint="default" w:ascii="微软雅黑" w:hAnsi="微软雅黑" w:eastAsia="微软雅黑" w:cs="微软雅黑"/>
          <w:b/>
          <w:sz w:val="32"/>
        </w:rPr>
      </w:pPr>
      <w:r>
        <w:rPr>
          <w:rFonts w:hint="default" w:ascii="Calibri" w:hAnsi="Calibri" w:eastAsia="Calibri" w:cs="Calibri"/>
          <w:b/>
          <w:spacing w:val="-3"/>
          <w:sz w:val="32"/>
        </w:rPr>
        <w:t>hel</w:t>
      </w:r>
      <w:r>
        <w:rPr>
          <w:rFonts w:hint="default" w:ascii="Calibri" w:hAnsi="Calibri" w:eastAsia="Calibri" w:cs="Calibri"/>
          <w:b/>
          <w:spacing w:val="70"/>
          <w:sz w:val="32"/>
        </w:rPr>
        <w:t>p</w:t>
      </w:r>
      <w:r>
        <w:rPr>
          <w:rFonts w:hint="default" w:ascii="微软雅黑" w:hAnsi="微软雅黑" w:eastAsia="微软雅黑" w:cs="微软雅黑"/>
          <w:b/>
          <w:spacing w:val="-3"/>
          <w:sz w:val="32"/>
        </w:rPr>
        <w:t>命令名称：一般到官</w:t>
      </w:r>
      <w:r>
        <w:rPr>
          <w:rFonts w:hint="default" w:ascii="微软雅黑" w:hAnsi="微软雅黑" w:eastAsia="微软雅黑" w:cs="微软雅黑"/>
          <w:b/>
          <w:spacing w:val="-2"/>
          <w:sz w:val="32"/>
        </w:rPr>
        <w:t>网查询详细讲解；按照案</w:t>
      </w:r>
      <w:r>
        <w:rPr>
          <w:rFonts w:hint="default" w:ascii="微软雅黑" w:hAnsi="微软雅黑" w:eastAsia="微软雅黑" w:cs="微软雅黑"/>
          <w:b/>
          <w:sz w:val="32"/>
        </w:rPr>
        <w:t xml:space="preserve"> 例</w:t>
      </w:r>
    </w:p>
    <w:p>
      <w:pPr>
        <w:autoSpaceDE w:val="0"/>
        <w:autoSpaceDN w:val="0"/>
        <w:snapToGrid w:val="0"/>
        <w:spacing w:before="644" w:after="0" w:line="43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b/>
          <w:sz w:val="32"/>
        </w:rPr>
      </w:pPr>
      <w:r>
        <w:rPr>
          <w:rFonts w:hint="default" w:ascii="Calibri" w:hAnsi="Calibri" w:eastAsia="Calibri" w:cs="Calibri"/>
          <w:b/>
          <w:sz w:val="32"/>
        </w:rPr>
        <w:t>save</w:t>
      </w:r>
      <w:r>
        <w:rPr>
          <w:rFonts w:hint="default" w:ascii="微软雅黑" w:hAnsi="微软雅黑" w:eastAsia="微软雅黑" w:cs="微软雅黑"/>
          <w:b/>
          <w:sz w:val="32"/>
        </w:rPr>
        <w:t>：将当前的内存数据保存到磁盘文件</w:t>
      </w:r>
    </w:p>
    <w:p>
      <w:pPr>
        <w:autoSpaceDE w:val="0"/>
        <w:autoSpaceDN w:val="0"/>
        <w:snapToGrid w:val="0"/>
        <w:spacing w:before="121" w:after="0" w:line="43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b/>
          <w:sz w:val="32"/>
        </w:rPr>
      </w:pPr>
      <w:r>
        <w:rPr>
          <w:rFonts w:hint="default" w:ascii="微软雅黑" w:hAnsi="微软雅黑" w:eastAsia="微软雅黑" w:cs="微软雅黑"/>
          <w:b/>
          <w:sz w:val="32"/>
        </w:rPr>
        <w:t>（</w:t>
      </w:r>
      <w:r>
        <w:rPr>
          <w:rFonts w:hint="default" w:ascii="Calibri" w:hAnsi="Calibri" w:eastAsia="Calibri" w:cs="Calibri"/>
          <w:b/>
          <w:sz w:val="32"/>
        </w:rPr>
        <w:t>dum</w:t>
      </w:r>
      <w:r>
        <w:rPr>
          <w:rFonts w:hint="default" w:ascii="微软雅黑" w:hAnsi="微软雅黑" w:eastAsia="微软雅黑" w:cs="微软雅黑"/>
          <w:b/>
          <w:spacing w:val="9"/>
          <w:sz w:val="32"/>
        </w:rPr>
        <w:t>p</w:t>
      </w:r>
      <w:r>
        <w:rPr>
          <w:rFonts w:hint="default" w:ascii="微软雅黑" w:hAnsi="微软雅黑" w:eastAsia="微软雅黑" w:cs="微软雅黑"/>
          <w:b/>
          <w:spacing w:val="14"/>
          <w:sz w:val="32"/>
        </w:rPr>
        <w:t>.</w:t>
      </w:r>
      <w:r>
        <w:rPr>
          <w:rFonts w:hint="default" w:ascii="微软雅黑" w:hAnsi="微软雅黑" w:eastAsia="微软雅黑" w:cs="微软雅黑"/>
          <w:b/>
          <w:spacing w:val="13"/>
          <w:sz w:val="32"/>
        </w:rPr>
        <w:t>r</w:t>
      </w:r>
      <w:r>
        <w:rPr>
          <w:rFonts w:hint="default" w:ascii="微软雅黑" w:hAnsi="微软雅黑" w:eastAsia="微软雅黑" w:cs="微软雅黑"/>
          <w:b/>
          <w:spacing w:val="6"/>
          <w:sz w:val="32"/>
        </w:rPr>
        <w:t>d</w:t>
      </w:r>
      <w:r>
        <w:rPr>
          <w:rFonts w:hint="default" w:ascii="微软雅黑" w:hAnsi="微软雅黑" w:eastAsia="微软雅黑" w:cs="微软雅黑"/>
          <w:b/>
          <w:spacing w:val="8"/>
          <w:sz w:val="32"/>
        </w:rPr>
        <w:t>b</w:t>
      </w:r>
      <w:r>
        <w:rPr>
          <w:rFonts w:hint="default" w:ascii="微软雅黑" w:hAnsi="微软雅黑" w:eastAsia="微软雅黑" w:cs="微软雅黑"/>
          <w:b/>
          <w:sz w:val="32"/>
        </w:rPr>
        <w:t>）</w:t>
      </w:r>
    </w:p>
    <w:p>
      <w:pPr>
        <w:autoSpaceDE w:val="0"/>
        <w:autoSpaceDN w:val="0"/>
        <w:snapToGrid w:val="0"/>
        <w:spacing w:before="123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keys *</w:t>
      </w:r>
    </w:p>
    <w:p>
      <w:pPr>
        <w:numPr>
          <w:ilvl w:val="0"/>
          <w:numId w:val="6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"location"</w:t>
      </w:r>
    </w:p>
    <w:p>
      <w:pPr>
        <w:numPr>
          <w:ilvl w:val="0"/>
          <w:numId w:val="6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"name"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save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OK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</w:p>
    <w:p>
      <w:pPr>
        <w:autoSpaceDE w:val="0"/>
        <w:autoSpaceDN w:val="0"/>
        <w:snapToGrid w:val="0"/>
        <w:spacing w:before="25" w:after="0" w:line="550" w:lineRule="exact"/>
        <w:ind w:left="0" w:right="626" w:firstLine="0"/>
        <w:jc w:val="both"/>
        <w:textAlignment w:val="auto"/>
        <w:rPr>
          <w:rFonts w:hint="default" w:ascii="微软雅黑" w:hAnsi="微软雅黑" w:eastAsia="微软雅黑" w:cs="微软雅黑"/>
          <w:b/>
          <w:sz w:val="32"/>
        </w:rPr>
      </w:pPr>
      <w:r>
        <w:rPr>
          <w:rFonts w:hint="default" w:ascii="Calibri" w:hAnsi="Calibri" w:eastAsia="Calibri" w:cs="Calibri"/>
          <w:b/>
          <w:spacing w:val="-3"/>
          <w:sz w:val="32"/>
        </w:rPr>
        <w:t>save</w:t>
      </w:r>
      <w:r>
        <w:rPr>
          <w:rFonts w:hint="default" w:ascii="微软雅黑" w:hAnsi="微软雅黑" w:eastAsia="微软雅黑" w:cs="微软雅黑"/>
          <w:b/>
          <w:spacing w:val="-3"/>
          <w:sz w:val="32"/>
        </w:rPr>
        <w:t>前，</w:t>
      </w:r>
      <w:r>
        <w:rPr>
          <w:rFonts w:hint="default" w:ascii="Calibri" w:hAnsi="Calibri" w:eastAsia="Calibri" w:cs="Calibri"/>
          <w:b/>
          <w:spacing w:val="-3"/>
          <w:sz w:val="32"/>
        </w:rPr>
        <w:t>save</w:t>
      </w:r>
      <w:r>
        <w:rPr>
          <w:rFonts w:hint="default" w:ascii="微软雅黑" w:hAnsi="微软雅黑" w:eastAsia="微软雅黑" w:cs="微软雅黑"/>
          <w:b/>
          <w:spacing w:val="-3"/>
          <w:sz w:val="32"/>
        </w:rPr>
        <w:t>后观察</w:t>
      </w:r>
      <w:r>
        <w:rPr>
          <w:rFonts w:hint="default" w:ascii="Calibri" w:hAnsi="Calibri" w:eastAsia="Calibri" w:cs="Calibri"/>
          <w:b/>
          <w:spacing w:val="-3"/>
          <w:sz w:val="32"/>
        </w:rPr>
        <w:t>redis</w:t>
      </w:r>
      <w:r>
        <w:rPr>
          <w:rFonts w:hint="default" w:ascii="微软雅黑" w:hAnsi="微软雅黑" w:eastAsia="微软雅黑" w:cs="微软雅黑"/>
          <w:b/>
          <w:spacing w:val="-2"/>
          <w:sz w:val="32"/>
        </w:rPr>
        <w:t>根目录的</w:t>
      </w:r>
      <w:r>
        <w:rPr>
          <w:rFonts w:hint="default" w:ascii="Calibri" w:hAnsi="Calibri" w:eastAsia="Calibri" w:cs="Calibri"/>
          <w:b/>
          <w:spacing w:val="-2"/>
          <w:sz w:val="32"/>
        </w:rPr>
        <w:t>dump.rdb</w:t>
      </w:r>
      <w:r>
        <w:rPr>
          <w:rFonts w:hint="default" w:ascii="微软雅黑" w:hAnsi="微软雅黑" w:eastAsia="微软雅黑" w:cs="微软雅黑"/>
          <w:b/>
          <w:spacing w:val="-2"/>
          <w:sz w:val="32"/>
        </w:rPr>
        <w:t>大小可以</w:t>
      </w:r>
      <w:r>
        <w:rPr>
          <w:rFonts w:hint="default" w:ascii="微软雅黑" w:hAnsi="微软雅黑" w:eastAsia="微软雅黑" w:cs="微软雅黑"/>
          <w:b/>
          <w:sz w:val="32"/>
        </w:rPr>
        <w:t xml:space="preserve"> 发现已经存储到持久化文件</w:t>
      </w:r>
    </w:p>
    <w:p>
      <w:pPr>
        <w:autoSpaceDE w:val="0"/>
        <w:autoSpaceDN w:val="0"/>
        <w:snapToGrid w:val="0"/>
        <w:spacing w:before="548" w:after="0" w:line="550" w:lineRule="exact"/>
        <w:ind w:left="0" w:right="918" w:firstLine="0"/>
        <w:jc w:val="both"/>
        <w:textAlignment w:val="auto"/>
        <w:rPr>
          <w:rFonts w:hint="default" w:ascii="微软雅黑" w:hAnsi="微软雅黑" w:eastAsia="微软雅黑" w:cs="微软雅黑"/>
          <w:b/>
          <w:sz w:val="32"/>
        </w:rPr>
      </w:pPr>
      <w:r>
        <w:rPr>
          <w:rFonts w:hint="default" w:ascii="微软雅黑" w:hAnsi="微软雅黑" w:eastAsia="微软雅黑" w:cs="微软雅黑"/>
          <w:b/>
          <w:spacing w:val="17"/>
          <w:sz w:val="32"/>
        </w:rPr>
        <w:t>f</w:t>
      </w:r>
      <w:r>
        <w:rPr>
          <w:rFonts w:hint="default" w:ascii="微软雅黑" w:hAnsi="微软雅黑" w:eastAsia="微软雅黑" w:cs="微软雅黑"/>
          <w:b/>
          <w:spacing w:val="8"/>
          <w:sz w:val="32"/>
        </w:rPr>
        <w:t>l</w:t>
      </w:r>
      <w:r>
        <w:rPr>
          <w:rFonts w:hint="default" w:ascii="微软雅黑" w:hAnsi="微软雅黑" w:eastAsia="微软雅黑" w:cs="微软雅黑"/>
          <w:b/>
          <w:spacing w:val="9"/>
          <w:sz w:val="32"/>
        </w:rPr>
        <w:t>us</w:t>
      </w:r>
      <w:r>
        <w:rPr>
          <w:rFonts w:hint="default" w:ascii="微软雅黑" w:hAnsi="微软雅黑" w:eastAsia="微软雅黑" w:cs="微软雅黑"/>
          <w:b/>
          <w:spacing w:val="8"/>
          <w:sz w:val="32"/>
        </w:rPr>
        <w:t>hal</w:t>
      </w:r>
      <w:r>
        <w:rPr>
          <w:rFonts w:hint="default" w:ascii="微软雅黑" w:hAnsi="微软雅黑" w:eastAsia="微软雅黑" w:cs="微软雅黑"/>
          <w:b/>
          <w:spacing w:val="6"/>
          <w:sz w:val="32"/>
        </w:rPr>
        <w:t>l</w:t>
      </w:r>
      <w:r>
        <w:rPr>
          <w:rFonts w:hint="default" w:ascii="Calibri" w:hAnsi="Calibri" w:eastAsia="Calibri" w:cs="Calibri"/>
          <w:b/>
          <w:spacing w:val="-1"/>
          <w:sz w:val="32"/>
        </w:rPr>
        <w:t>:</w:t>
      </w:r>
      <w:r>
        <w:rPr>
          <w:rFonts w:hint="default" w:ascii="微软雅黑" w:hAnsi="微软雅黑" w:eastAsia="微软雅黑" w:cs="微软雅黑"/>
          <w:b/>
          <w:spacing w:val="-1"/>
          <w:sz w:val="32"/>
        </w:rPr>
        <w:t>将当</w:t>
      </w:r>
      <w:r>
        <w:rPr>
          <w:rFonts w:hint="default" w:ascii="微软雅黑" w:hAnsi="微软雅黑" w:eastAsia="微软雅黑" w:cs="微软雅黑"/>
          <w:b/>
          <w:sz w:val="32"/>
        </w:rPr>
        <w:t>前</w:t>
      </w:r>
      <w:r>
        <w:rPr>
          <w:rFonts w:hint="default" w:ascii="Calibri" w:hAnsi="Calibri" w:eastAsia="Calibri" w:cs="Calibri"/>
          <w:b/>
          <w:sz w:val="32"/>
        </w:rPr>
        <w:t>redis</w:t>
      </w:r>
      <w:r>
        <w:rPr>
          <w:rFonts w:hint="default" w:ascii="微软雅黑" w:hAnsi="微软雅黑" w:eastAsia="微软雅黑" w:cs="微软雅黑"/>
          <w:b/>
          <w:sz w:val="32"/>
        </w:rPr>
        <w:t>所有数据清洗，包括持久化文件，内存数据（全部的数据分库）</w:t>
      </w:r>
    </w:p>
    <w:p>
      <w:pPr>
        <w:autoSpaceDE w:val="0"/>
        <w:autoSpaceDN w:val="0"/>
        <w:snapToGrid w:val="0"/>
        <w:spacing w:before="100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127.0.0.1:6379&gt;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keys *</w:t>
      </w:r>
    </w:p>
    <w:p>
      <w:pPr>
        <w:numPr>
          <w:ilvl w:val="0"/>
          <w:numId w:val="7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"location"</w:t>
      </w:r>
    </w:p>
    <w:p>
      <w:pPr>
        <w:numPr>
          <w:ilvl w:val="0"/>
          <w:numId w:val="7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"name"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select 1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OK</w:t>
      </w:r>
    </w:p>
    <w:p>
      <w:pPr>
        <w:autoSpaceDE w:val="0"/>
        <w:autoSpaceDN w:val="0"/>
        <w:snapToGrid w:val="0"/>
        <w:spacing w:before="0" w:after="0" w:line="223" w:lineRule="exact"/>
        <w:ind w:left="310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67" w:right="2160" w:bottom="0" w:left="180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day02all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1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9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OK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.0.1:6379[1]&gt;</w:t>
      </w:r>
      <w:r>
        <w:rPr>
          <w:rFonts w:hint="default" w:ascii="微软雅黑" w:hAnsi="微软雅黑" w:eastAsia="微软雅黑" w:cs="微软雅黑"/>
          <w:spacing w:val="8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set name wanglaoshi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OK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.0.1:6379[1]&gt;</w:t>
      </w:r>
      <w:r>
        <w:rPr>
          <w:rFonts w:hint="default" w:ascii="微软雅黑" w:hAnsi="微软雅黑" w:eastAsia="微软雅黑" w:cs="微软雅黑"/>
          <w:spacing w:val="8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set age 11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OK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.0.1:6379[1]&gt;</w:t>
      </w:r>
      <w:r>
        <w:rPr>
          <w:rFonts w:hint="default" w:ascii="微软雅黑" w:hAnsi="微软雅黑" w:eastAsia="微软雅黑" w:cs="微软雅黑"/>
          <w:spacing w:val="8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keys *</w:t>
      </w:r>
    </w:p>
    <w:p>
      <w:pPr>
        <w:numPr>
          <w:ilvl w:val="0"/>
          <w:numId w:val="8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"age"</w:t>
      </w:r>
    </w:p>
    <w:p>
      <w:pPr>
        <w:numPr>
          <w:ilvl w:val="0"/>
          <w:numId w:val="8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"name"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.0.1:6379[1]&gt;</w:t>
      </w:r>
      <w:r>
        <w:rPr>
          <w:rFonts w:hint="default" w:ascii="微软雅黑" w:hAnsi="微软雅黑" w:eastAsia="微软雅黑" w:cs="微软雅黑"/>
          <w:spacing w:val="8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save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OK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.0.1:6379[1]&gt;</w:t>
      </w:r>
      <w:r>
        <w:rPr>
          <w:rFonts w:hint="default" w:ascii="微软雅黑" w:hAnsi="微软雅黑" w:eastAsia="微软雅黑" w:cs="微软雅黑"/>
          <w:spacing w:val="8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flushall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OK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.0.1:6379[1]&gt;</w:t>
      </w:r>
      <w:r>
        <w:rPr>
          <w:rFonts w:hint="default" w:ascii="微软雅黑" w:hAnsi="微软雅黑" w:eastAsia="微软雅黑" w:cs="微软雅黑"/>
          <w:spacing w:val="8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keys *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(empty list or set)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.0.1:6379[1]&gt;</w:t>
      </w:r>
      <w:r>
        <w:rPr>
          <w:rFonts w:hint="default" w:ascii="微软雅黑" w:hAnsi="微软雅黑" w:eastAsia="微软雅黑" w:cs="微软雅黑"/>
          <w:spacing w:val="8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select 0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OK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keys *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(empty list or set)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127.0.0.1:6379&gt;</w:t>
      </w:r>
    </w:p>
    <w:p>
      <w:pPr>
        <w:autoSpaceDE w:val="0"/>
        <w:autoSpaceDN w:val="0"/>
        <w:snapToGrid w:val="0"/>
        <w:spacing w:before="574" w:after="0" w:line="550" w:lineRule="exact"/>
        <w:ind w:left="0" w:right="877" w:firstLine="0"/>
        <w:jc w:val="both"/>
        <w:textAlignment w:val="auto"/>
        <w:rPr>
          <w:rFonts w:hint="default" w:ascii="微软雅黑" w:hAnsi="微软雅黑" w:eastAsia="微软雅黑" w:cs="微软雅黑"/>
          <w:b/>
          <w:sz w:val="32"/>
        </w:rPr>
      </w:pPr>
      <w:r>
        <w:rPr>
          <w:rFonts w:hint="default" w:ascii="微软雅黑" w:hAnsi="微软雅黑" w:eastAsia="微软雅黑" w:cs="微软雅黑"/>
          <w:b/>
          <w:spacing w:val="17"/>
          <w:sz w:val="32"/>
        </w:rPr>
        <w:t>f</w:t>
      </w:r>
      <w:r>
        <w:rPr>
          <w:rFonts w:hint="default" w:ascii="微软雅黑" w:hAnsi="微软雅黑" w:eastAsia="微软雅黑" w:cs="微软雅黑"/>
          <w:b/>
          <w:spacing w:val="8"/>
          <w:sz w:val="32"/>
        </w:rPr>
        <w:t>l</w:t>
      </w:r>
      <w:r>
        <w:rPr>
          <w:rFonts w:hint="default" w:ascii="微软雅黑" w:hAnsi="微软雅黑" w:eastAsia="微软雅黑" w:cs="微软雅黑"/>
          <w:b/>
          <w:spacing w:val="9"/>
          <w:sz w:val="32"/>
        </w:rPr>
        <w:t>us</w:t>
      </w:r>
      <w:r>
        <w:rPr>
          <w:rFonts w:hint="default" w:ascii="微软雅黑" w:hAnsi="微软雅黑" w:eastAsia="微软雅黑" w:cs="微软雅黑"/>
          <w:b/>
          <w:spacing w:val="8"/>
          <w:sz w:val="32"/>
        </w:rPr>
        <w:t>h</w:t>
      </w:r>
      <w:r>
        <w:rPr>
          <w:rFonts w:hint="default" w:ascii="微软雅黑" w:hAnsi="微软雅黑" w:eastAsia="微软雅黑" w:cs="微软雅黑"/>
          <w:b/>
          <w:spacing w:val="7"/>
          <w:sz w:val="32"/>
        </w:rPr>
        <w:t>d</w:t>
      </w:r>
      <w:r>
        <w:rPr>
          <w:rFonts w:hint="default" w:ascii="微软雅黑" w:hAnsi="微软雅黑" w:eastAsia="微软雅黑" w:cs="微软雅黑"/>
          <w:b/>
          <w:spacing w:val="6"/>
          <w:sz w:val="32"/>
        </w:rPr>
        <w:t>b</w:t>
      </w:r>
      <w:r>
        <w:rPr>
          <w:rFonts w:hint="default" w:ascii="Calibri" w:hAnsi="Calibri" w:eastAsia="Calibri" w:cs="Calibri"/>
          <w:b/>
          <w:spacing w:val="-1"/>
          <w:sz w:val="32"/>
        </w:rPr>
        <w:t>:</w:t>
      </w:r>
      <w:r>
        <w:rPr>
          <w:rFonts w:hint="default" w:ascii="微软雅黑" w:hAnsi="微软雅黑" w:eastAsia="微软雅黑" w:cs="微软雅黑"/>
          <w:b/>
          <w:spacing w:val="-1"/>
          <w:sz w:val="32"/>
        </w:rPr>
        <w:t>清</w:t>
      </w:r>
      <w:r>
        <w:rPr>
          <w:rFonts w:hint="default" w:ascii="微软雅黑" w:hAnsi="微软雅黑" w:eastAsia="微软雅黑" w:cs="微软雅黑"/>
          <w:b/>
          <w:sz w:val="32"/>
        </w:rPr>
        <w:t>空一个分库的数据，不删除持久化文件内容（进行测试使用）</w:t>
      </w:r>
    </w:p>
    <w:p>
      <w:pPr>
        <w:autoSpaceDE w:val="0"/>
        <w:autoSpaceDN w:val="0"/>
        <w:snapToGrid w:val="0"/>
        <w:spacing w:before="100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127.0.0.1:6379[1]&gt;</w:t>
      </w:r>
      <w:r>
        <w:rPr>
          <w:rFonts w:hint="default" w:ascii="微软雅黑" w:hAnsi="微软雅黑" w:eastAsia="微软雅黑" w:cs="微软雅黑"/>
          <w:spacing w:val="9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flushdb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OK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.0.1:6379[1]&gt;</w:t>
      </w:r>
      <w:r>
        <w:rPr>
          <w:rFonts w:hint="default" w:ascii="微软雅黑" w:hAnsi="微软雅黑" w:eastAsia="微软雅黑" w:cs="微软雅黑"/>
          <w:spacing w:val="8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keys *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(empty list or set)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.0.1:6379[1]&gt;</w:t>
      </w:r>
      <w:r>
        <w:rPr>
          <w:rFonts w:hint="default" w:ascii="微软雅黑" w:hAnsi="微软雅黑" w:eastAsia="微软雅黑" w:cs="微软雅黑"/>
          <w:spacing w:val="8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select 0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OK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keys (</w:t>
      </w:r>
    </w:p>
    <w:p>
      <w:pPr>
        <w:autoSpaceDE w:val="0"/>
        <w:autoSpaceDN w:val="0"/>
        <w:snapToGrid w:val="0"/>
        <w:spacing w:before="0" w:after="0" w:line="223" w:lineRule="exact"/>
        <w:ind w:left="310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67" w:right="2160" w:bottom="0" w:left="180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day02all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2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0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keys (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(empty list or set)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keys *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1) "name"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</w:p>
    <w:p>
      <w:pPr>
        <w:autoSpaceDE w:val="0"/>
        <w:autoSpaceDN w:val="0"/>
        <w:snapToGrid w:val="0"/>
        <w:spacing w:before="574" w:after="0" w:line="550" w:lineRule="exact"/>
        <w:ind w:left="0" w:right="814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pacing w:val="-3"/>
          <w:sz w:val="32"/>
        </w:rPr>
        <w:t>redis</w:t>
      </w:r>
      <w:r>
        <w:rPr>
          <w:rFonts w:hint="default" w:ascii="微软雅黑" w:hAnsi="微软雅黑" w:eastAsia="微软雅黑" w:cs="微软雅黑"/>
          <w:spacing w:val="-3"/>
          <w:sz w:val="32"/>
        </w:rPr>
        <w:t>中</w:t>
      </w:r>
      <w:r>
        <w:rPr>
          <w:rFonts w:hint="default" w:ascii="Calibri" w:hAnsi="Calibri" w:eastAsia="Calibri" w:cs="Calibri"/>
          <w:spacing w:val="-3"/>
          <w:sz w:val="32"/>
        </w:rPr>
        <w:t>string</w:t>
      </w:r>
      <w:r>
        <w:rPr>
          <w:rFonts w:hint="default" w:ascii="微软雅黑" w:hAnsi="微软雅黑" w:eastAsia="微软雅黑" w:cs="微软雅黑"/>
          <w:spacing w:val="-3"/>
          <w:sz w:val="32"/>
        </w:rPr>
        <w:t>字符</w:t>
      </w:r>
      <w:r>
        <w:rPr>
          <w:rFonts w:hint="default" w:ascii="微软雅黑" w:hAnsi="微软雅黑" w:eastAsia="微软雅黑" w:cs="微软雅黑"/>
          <w:spacing w:val="-2"/>
          <w:sz w:val="32"/>
        </w:rPr>
        <w:t>串如果是纯数字，也有一些简单的</w:t>
      </w:r>
      <w:r>
        <w:rPr>
          <w:rFonts w:hint="default" w:ascii="微软雅黑" w:hAnsi="微软雅黑" w:eastAsia="微软雅黑" w:cs="微软雅黑"/>
          <w:sz w:val="32"/>
        </w:rPr>
        <w:t xml:space="preserve"> 数字操作命令</w:t>
      </w:r>
    </w:p>
    <w:p>
      <w:pPr>
        <w:autoSpaceDE w:val="0"/>
        <w:autoSpaceDN w:val="0"/>
        <w:snapToGrid w:val="0"/>
        <w:spacing w:before="95" w:after="0" w:line="43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b/>
          <w:sz w:val="32"/>
        </w:rPr>
        <w:t>incr</w:t>
      </w:r>
      <w:r>
        <w:rPr>
          <w:rFonts w:hint="default" w:ascii="Calibri" w:hAnsi="Calibri" w:eastAsia="Calibri" w:cs="Calibri"/>
          <w:b/>
          <w:spacing w:val="23"/>
          <w:sz w:val="32"/>
        </w:rPr>
        <w:t xml:space="preserve"> </w:t>
      </w:r>
      <w:r>
        <w:rPr>
          <w:rFonts w:hint="default" w:ascii="微软雅黑" w:hAnsi="微软雅黑" w:eastAsia="微软雅黑" w:cs="微软雅黑"/>
          <w:b/>
          <w:spacing w:val="8"/>
          <w:sz w:val="32"/>
        </w:rPr>
        <w:t>d</w:t>
      </w:r>
      <w:r>
        <w:rPr>
          <w:rFonts w:hint="default" w:ascii="微软雅黑" w:hAnsi="微软雅黑" w:eastAsia="微软雅黑" w:cs="微软雅黑"/>
          <w:b/>
          <w:sz w:val="32"/>
        </w:rPr>
        <w:t>e</w:t>
      </w:r>
      <w:r>
        <w:rPr>
          <w:rFonts w:hint="default" w:ascii="微软雅黑" w:hAnsi="微软雅黑" w:eastAsia="微软雅黑" w:cs="微软雅黑"/>
          <w:b/>
          <w:spacing w:val="5"/>
          <w:sz w:val="32"/>
        </w:rPr>
        <w:t>c</w:t>
      </w:r>
      <w:r>
        <w:rPr>
          <w:rFonts w:hint="default" w:ascii="微软雅黑" w:hAnsi="微软雅黑" w:eastAsia="微软雅黑" w:cs="微软雅黑"/>
          <w:b/>
          <w:sz w:val="32"/>
        </w:rPr>
        <w:t>r</w:t>
      </w:r>
      <w:r>
        <w:rPr>
          <w:rFonts w:hint="default" w:ascii="微软雅黑" w:hAnsi="微软雅黑" w:eastAsia="微软雅黑" w:cs="微软雅黑"/>
          <w:b/>
          <w:spacing w:val="16"/>
          <w:sz w:val="32"/>
        </w:rPr>
        <w:t xml:space="preserve"> k</w:t>
      </w:r>
      <w:r>
        <w:rPr>
          <w:rFonts w:hint="default" w:ascii="微软雅黑" w:hAnsi="微软雅黑" w:eastAsia="微软雅黑" w:cs="微软雅黑"/>
          <w:b/>
          <w:sz w:val="32"/>
        </w:rPr>
        <w:t>e</w:t>
      </w:r>
      <w:r>
        <w:rPr>
          <w:rFonts w:hint="default" w:ascii="微软雅黑" w:hAnsi="微软雅黑" w:eastAsia="微软雅黑" w:cs="微软雅黑"/>
          <w:b/>
          <w:spacing w:val="10"/>
          <w:sz w:val="32"/>
        </w:rPr>
        <w:t>y</w:t>
      </w:r>
      <w:r>
        <w:rPr>
          <w:rFonts w:hint="default" w:ascii="微软雅黑" w:hAnsi="微软雅黑" w:eastAsia="微软雅黑" w:cs="微软雅黑"/>
          <w:b/>
          <w:sz w:val="32"/>
        </w:rPr>
        <w:t>：</w:t>
      </w:r>
      <w:r>
        <w:rPr>
          <w:rFonts w:hint="default" w:ascii="微软雅黑" w:hAnsi="微软雅黑" w:eastAsia="微软雅黑" w:cs="微软雅黑"/>
          <w:sz w:val="32"/>
        </w:rPr>
        <w:t>自增1，自减1；计步器</w:t>
      </w:r>
    </w:p>
    <w:p>
      <w:pPr>
        <w:autoSpaceDE w:val="0"/>
        <w:autoSpaceDN w:val="0"/>
        <w:snapToGrid w:val="0"/>
        <w:spacing w:before="125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set num 100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OK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incr num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(integer)</w:t>
      </w:r>
      <w:r>
        <w:rPr>
          <w:rFonts w:hint="default" w:ascii="微软雅黑" w:hAnsi="微软雅黑" w:eastAsia="微软雅黑" w:cs="微软雅黑"/>
          <w:spacing w:val="5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101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decr num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(integer)</w:t>
      </w:r>
      <w:r>
        <w:rPr>
          <w:rFonts w:hint="default" w:ascii="微软雅黑" w:hAnsi="微软雅黑" w:eastAsia="微软雅黑" w:cs="微软雅黑"/>
          <w:spacing w:val="5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100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</w:p>
    <w:p>
      <w:pPr>
        <w:autoSpaceDE w:val="0"/>
        <w:autoSpaceDN w:val="0"/>
        <w:snapToGrid w:val="0"/>
        <w:spacing w:before="670" w:after="0" w:line="43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b/>
          <w:sz w:val="32"/>
        </w:rPr>
      </w:pPr>
      <w:r>
        <w:rPr>
          <w:rFonts w:hint="default" w:ascii="微软雅黑" w:hAnsi="微软雅黑" w:eastAsia="微软雅黑" w:cs="微软雅黑"/>
          <w:b/>
          <w:sz w:val="32"/>
        </w:rPr>
        <w:t>多步计步器：</w:t>
      </w:r>
      <w:r>
        <w:rPr>
          <w:rFonts w:hint="default" w:ascii="Calibri" w:hAnsi="Calibri" w:eastAsia="Calibri" w:cs="Calibri"/>
          <w:b/>
          <w:sz w:val="32"/>
        </w:rPr>
        <w:t>incrby</w:t>
      </w:r>
      <w:r>
        <w:rPr>
          <w:rFonts w:hint="default" w:ascii="Calibri" w:hAnsi="Calibri" w:eastAsia="Calibri" w:cs="Calibri"/>
          <w:b/>
          <w:spacing w:val="29"/>
          <w:sz w:val="32"/>
        </w:rPr>
        <w:t xml:space="preserve"> </w:t>
      </w:r>
      <w:r>
        <w:rPr>
          <w:rFonts w:hint="default" w:ascii="微软雅黑" w:hAnsi="微软雅黑" w:eastAsia="微软雅黑" w:cs="微软雅黑"/>
          <w:b/>
          <w:spacing w:val="8"/>
          <w:sz w:val="32"/>
        </w:rPr>
        <w:t>d</w:t>
      </w:r>
      <w:r>
        <w:rPr>
          <w:rFonts w:hint="default" w:ascii="微软雅黑" w:hAnsi="微软雅黑" w:eastAsia="微软雅黑" w:cs="微软雅黑"/>
          <w:b/>
          <w:sz w:val="32"/>
        </w:rPr>
        <w:t>e</w:t>
      </w:r>
      <w:r>
        <w:rPr>
          <w:rFonts w:hint="default" w:ascii="微软雅黑" w:hAnsi="微软雅黑" w:eastAsia="微软雅黑" w:cs="微软雅黑"/>
          <w:b/>
          <w:spacing w:val="5"/>
          <w:sz w:val="32"/>
        </w:rPr>
        <w:t>c</w:t>
      </w:r>
      <w:r>
        <w:rPr>
          <w:rFonts w:hint="default" w:ascii="微软雅黑" w:hAnsi="微软雅黑" w:eastAsia="微软雅黑" w:cs="微软雅黑"/>
          <w:b/>
          <w:spacing w:val="13"/>
          <w:sz w:val="32"/>
        </w:rPr>
        <w:t>r</w:t>
      </w:r>
      <w:r>
        <w:rPr>
          <w:rFonts w:hint="default" w:ascii="微软雅黑" w:hAnsi="微软雅黑" w:eastAsia="微软雅黑" w:cs="微软雅黑"/>
          <w:b/>
          <w:spacing w:val="9"/>
          <w:sz w:val="32"/>
        </w:rPr>
        <w:t>b</w:t>
      </w:r>
      <w:r>
        <w:rPr>
          <w:rFonts w:hint="default" w:ascii="微软雅黑" w:hAnsi="微软雅黑" w:eastAsia="微软雅黑" w:cs="微软雅黑"/>
          <w:b/>
          <w:sz w:val="32"/>
        </w:rPr>
        <w:t>y</w:t>
      </w:r>
      <w:r>
        <w:rPr>
          <w:rFonts w:hint="default" w:ascii="微软雅黑" w:hAnsi="微软雅黑" w:eastAsia="微软雅黑" w:cs="微软雅黑"/>
          <w:b/>
          <w:spacing w:val="19"/>
          <w:sz w:val="32"/>
        </w:rPr>
        <w:t xml:space="preserve"> </w:t>
      </w:r>
      <w:r>
        <w:rPr>
          <w:rFonts w:hint="default" w:ascii="微软雅黑" w:hAnsi="微软雅黑" w:eastAsia="微软雅黑" w:cs="微软雅黑"/>
          <w:b/>
          <w:spacing w:val="16"/>
          <w:sz w:val="32"/>
        </w:rPr>
        <w:t>k</w:t>
      </w:r>
      <w:r>
        <w:rPr>
          <w:rFonts w:hint="default" w:ascii="微软雅黑" w:hAnsi="微软雅黑" w:eastAsia="微软雅黑" w:cs="微软雅黑"/>
          <w:b/>
          <w:sz w:val="32"/>
        </w:rPr>
        <w:t>ey</w:t>
      </w:r>
      <w:r>
        <w:rPr>
          <w:rFonts w:hint="default" w:ascii="微软雅黑" w:hAnsi="微软雅黑" w:eastAsia="微软雅黑" w:cs="微软雅黑"/>
          <w:b/>
          <w:spacing w:val="-26"/>
          <w:sz w:val="32"/>
        </w:rPr>
        <w:t xml:space="preserve"> </w:t>
      </w:r>
      <w:r>
        <w:rPr>
          <w:rFonts w:hint="default" w:ascii="微软雅黑" w:hAnsi="微软雅黑" w:eastAsia="微软雅黑" w:cs="微软雅黑"/>
          <w:b/>
          <w:sz w:val="32"/>
        </w:rPr>
        <w:t>整数：对</w:t>
      </w:r>
      <w:r>
        <w:rPr>
          <w:rFonts w:hint="default" w:ascii="微软雅黑" w:hAnsi="微软雅黑" w:eastAsia="微软雅黑" w:cs="微软雅黑"/>
          <w:b/>
          <w:spacing w:val="16"/>
          <w:sz w:val="32"/>
        </w:rPr>
        <w:t>k</w:t>
      </w:r>
      <w:r>
        <w:rPr>
          <w:rFonts w:hint="default" w:ascii="微软雅黑" w:hAnsi="微软雅黑" w:eastAsia="微软雅黑" w:cs="微软雅黑"/>
          <w:b/>
          <w:sz w:val="32"/>
        </w:rPr>
        <w:t>e</w:t>
      </w:r>
      <w:r>
        <w:rPr>
          <w:rFonts w:hint="default" w:ascii="微软雅黑" w:hAnsi="微软雅黑" w:eastAsia="微软雅黑" w:cs="微软雅黑"/>
          <w:b/>
          <w:spacing w:val="11"/>
          <w:sz w:val="32"/>
        </w:rPr>
        <w:t>y</w:t>
      </w:r>
      <w:r>
        <w:rPr>
          <w:rFonts w:hint="default" w:ascii="微软雅黑" w:hAnsi="微软雅黑" w:eastAsia="微软雅黑" w:cs="微软雅黑"/>
          <w:b/>
          <w:sz w:val="32"/>
        </w:rPr>
        <w:t>的</w:t>
      </w:r>
    </w:p>
    <w:p>
      <w:pPr>
        <w:autoSpaceDE w:val="0"/>
        <w:autoSpaceDN w:val="0"/>
        <w:snapToGrid w:val="0"/>
        <w:spacing w:before="125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b/>
          <w:sz w:val="32"/>
        </w:rPr>
      </w:pPr>
      <w:r>
        <w:rPr>
          <w:rFonts w:hint="default" w:ascii="微软雅黑" w:hAnsi="微软雅黑" w:eastAsia="微软雅黑" w:cs="微软雅黑"/>
          <w:b/>
          <w:spacing w:val="17"/>
          <w:sz w:val="32"/>
        </w:rPr>
        <w:t>v</w:t>
      </w:r>
      <w:r>
        <w:rPr>
          <w:rFonts w:hint="default" w:ascii="微软雅黑" w:hAnsi="微软雅黑" w:eastAsia="微软雅黑" w:cs="微软雅黑"/>
          <w:b/>
          <w:spacing w:val="8"/>
          <w:sz w:val="32"/>
        </w:rPr>
        <w:t>a</w:t>
      </w:r>
      <w:r>
        <w:rPr>
          <w:rFonts w:hint="default" w:ascii="微软雅黑" w:hAnsi="微软雅黑" w:eastAsia="微软雅黑" w:cs="微软雅黑"/>
          <w:b/>
          <w:spacing w:val="9"/>
          <w:sz w:val="32"/>
        </w:rPr>
        <w:t>l</w:t>
      </w:r>
      <w:r>
        <w:rPr>
          <w:rFonts w:hint="default" w:ascii="微软雅黑" w:hAnsi="微软雅黑" w:eastAsia="微软雅黑" w:cs="微软雅黑"/>
          <w:b/>
          <w:spacing w:val="10"/>
          <w:sz w:val="32"/>
        </w:rPr>
        <w:t>u</w:t>
      </w:r>
      <w:r>
        <w:rPr>
          <w:rFonts w:hint="default" w:ascii="微软雅黑" w:hAnsi="微软雅黑" w:eastAsia="微软雅黑" w:cs="微软雅黑"/>
          <w:b/>
          <w:sz w:val="32"/>
        </w:rPr>
        <w:t>e数字自增自减去整数步数</w:t>
      </w:r>
    </w:p>
    <w:p>
      <w:pPr>
        <w:autoSpaceDE w:val="0"/>
        <w:autoSpaceDN w:val="0"/>
        <w:snapToGrid w:val="0"/>
        <w:spacing w:before="125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b/>
          <w:sz w:val="32"/>
        </w:rPr>
      </w:pPr>
      <w:r>
        <w:rPr>
          <w:rFonts w:hint="default" w:ascii="微软雅黑" w:hAnsi="微软雅黑" w:eastAsia="微软雅黑" w:cs="微软雅黑"/>
          <w:b/>
          <w:spacing w:val="10"/>
          <w:sz w:val="32"/>
        </w:rPr>
        <w:t>127</w:t>
      </w:r>
      <w:r>
        <w:rPr>
          <w:rFonts w:hint="default" w:ascii="微软雅黑" w:hAnsi="微软雅黑" w:eastAsia="微软雅黑" w:cs="微软雅黑"/>
          <w:b/>
          <w:spacing w:val="14"/>
          <w:sz w:val="32"/>
        </w:rPr>
        <w:t>.</w:t>
      </w:r>
      <w:r>
        <w:rPr>
          <w:rFonts w:hint="default" w:ascii="微软雅黑" w:hAnsi="微软雅黑" w:eastAsia="微软雅黑" w:cs="微软雅黑"/>
          <w:b/>
          <w:spacing w:val="10"/>
          <w:sz w:val="32"/>
        </w:rPr>
        <w:t>0</w:t>
      </w:r>
      <w:r>
        <w:rPr>
          <w:rFonts w:hint="default" w:ascii="微软雅黑" w:hAnsi="微软雅黑" w:eastAsia="微软雅黑" w:cs="微软雅黑"/>
          <w:b/>
          <w:spacing w:val="14"/>
          <w:sz w:val="32"/>
        </w:rPr>
        <w:t>.</w:t>
      </w:r>
      <w:r>
        <w:rPr>
          <w:rFonts w:hint="default" w:ascii="微软雅黑" w:hAnsi="微软雅黑" w:eastAsia="微软雅黑" w:cs="微软雅黑"/>
          <w:b/>
          <w:spacing w:val="10"/>
          <w:sz w:val="32"/>
        </w:rPr>
        <w:t>0</w:t>
      </w:r>
      <w:r>
        <w:rPr>
          <w:rFonts w:hint="default" w:ascii="微软雅黑" w:hAnsi="微软雅黑" w:eastAsia="微软雅黑" w:cs="微软雅黑"/>
          <w:b/>
          <w:spacing w:val="14"/>
          <w:sz w:val="32"/>
        </w:rPr>
        <w:t>.</w:t>
      </w:r>
      <w:r>
        <w:rPr>
          <w:rFonts w:hint="default" w:ascii="微软雅黑" w:hAnsi="微软雅黑" w:eastAsia="微软雅黑" w:cs="微软雅黑"/>
          <w:b/>
          <w:spacing w:val="10"/>
          <w:sz w:val="32"/>
        </w:rPr>
        <w:t>1</w:t>
      </w:r>
      <w:r>
        <w:rPr>
          <w:rFonts w:hint="default" w:ascii="微软雅黑" w:hAnsi="微软雅黑" w:eastAsia="微软雅黑" w:cs="微软雅黑"/>
          <w:b/>
          <w:spacing w:val="14"/>
          <w:sz w:val="32"/>
        </w:rPr>
        <w:t>:</w:t>
      </w:r>
      <w:r>
        <w:rPr>
          <w:rFonts w:hint="default" w:ascii="微软雅黑" w:hAnsi="微软雅黑" w:eastAsia="微软雅黑" w:cs="微软雅黑"/>
          <w:b/>
          <w:spacing w:val="10"/>
          <w:sz w:val="32"/>
        </w:rPr>
        <w:t>6379</w:t>
      </w:r>
      <w:r>
        <w:rPr>
          <w:rFonts w:hint="default" w:ascii="微软雅黑" w:hAnsi="微软雅黑" w:eastAsia="微软雅黑" w:cs="微软雅黑"/>
          <w:b/>
          <w:sz w:val="32"/>
        </w:rPr>
        <w:t>&gt;</w:t>
      </w:r>
      <w:r>
        <w:rPr>
          <w:rFonts w:hint="default" w:ascii="微软雅黑" w:hAnsi="微软雅黑" w:eastAsia="微软雅黑" w:cs="微软雅黑"/>
          <w:b/>
          <w:spacing w:val="13"/>
          <w:sz w:val="32"/>
        </w:rPr>
        <w:t xml:space="preserve"> </w:t>
      </w:r>
      <w:r>
        <w:rPr>
          <w:rFonts w:hint="default" w:ascii="微软雅黑" w:hAnsi="微软雅黑" w:eastAsia="微软雅黑" w:cs="微软雅黑"/>
          <w:b/>
          <w:spacing w:val="9"/>
          <w:sz w:val="32"/>
        </w:rPr>
        <w:t>i</w:t>
      </w:r>
      <w:r>
        <w:rPr>
          <w:rFonts w:hint="default" w:ascii="微软雅黑" w:hAnsi="微软雅黑" w:eastAsia="微软雅黑" w:cs="微软雅黑"/>
          <w:b/>
          <w:spacing w:val="10"/>
          <w:sz w:val="32"/>
        </w:rPr>
        <w:t>n</w:t>
      </w:r>
      <w:r>
        <w:rPr>
          <w:rFonts w:hint="default" w:ascii="微软雅黑" w:hAnsi="微软雅黑" w:eastAsia="微软雅黑" w:cs="微软雅黑"/>
          <w:b/>
          <w:spacing w:val="5"/>
          <w:sz w:val="32"/>
        </w:rPr>
        <w:t>c</w:t>
      </w:r>
      <w:r>
        <w:rPr>
          <w:rFonts w:hint="default" w:ascii="微软雅黑" w:hAnsi="微软雅黑" w:eastAsia="微软雅黑" w:cs="微软雅黑"/>
          <w:b/>
          <w:spacing w:val="13"/>
          <w:sz w:val="32"/>
        </w:rPr>
        <w:t>r</w:t>
      </w:r>
      <w:r>
        <w:rPr>
          <w:rFonts w:hint="default" w:ascii="微软雅黑" w:hAnsi="微软雅黑" w:eastAsia="微软雅黑" w:cs="微软雅黑"/>
          <w:b/>
          <w:spacing w:val="9"/>
          <w:sz w:val="32"/>
        </w:rPr>
        <w:t>b</w:t>
      </w:r>
      <w:r>
        <w:rPr>
          <w:rFonts w:hint="default" w:ascii="微软雅黑" w:hAnsi="微软雅黑" w:eastAsia="微软雅黑" w:cs="微软雅黑"/>
          <w:b/>
          <w:sz w:val="32"/>
        </w:rPr>
        <w:t>y</w:t>
      </w:r>
      <w:r>
        <w:rPr>
          <w:rFonts w:hint="default" w:ascii="微软雅黑" w:hAnsi="微软雅黑" w:eastAsia="微软雅黑" w:cs="微软雅黑"/>
          <w:b/>
          <w:spacing w:val="17"/>
          <w:sz w:val="32"/>
        </w:rPr>
        <w:t xml:space="preserve"> </w:t>
      </w:r>
      <w:r>
        <w:rPr>
          <w:rFonts w:hint="default" w:ascii="微软雅黑" w:hAnsi="微软雅黑" w:eastAsia="微软雅黑" w:cs="微软雅黑"/>
          <w:b/>
          <w:spacing w:val="10"/>
          <w:sz w:val="32"/>
        </w:rPr>
        <w:t>nu</w:t>
      </w:r>
      <w:r>
        <w:rPr>
          <w:rFonts w:hint="default" w:ascii="微软雅黑" w:hAnsi="微软雅黑" w:eastAsia="微软雅黑" w:cs="微软雅黑"/>
          <w:b/>
          <w:sz w:val="32"/>
        </w:rPr>
        <w:t>m</w:t>
      </w:r>
      <w:r>
        <w:rPr>
          <w:rFonts w:hint="default" w:ascii="微软雅黑" w:hAnsi="微软雅黑" w:eastAsia="微软雅黑" w:cs="微软雅黑"/>
          <w:b/>
          <w:spacing w:val="18"/>
          <w:sz w:val="32"/>
        </w:rPr>
        <w:t xml:space="preserve"> </w:t>
      </w:r>
      <w:r>
        <w:rPr>
          <w:rFonts w:hint="default" w:ascii="微软雅黑" w:hAnsi="微软雅黑" w:eastAsia="微软雅黑" w:cs="微软雅黑"/>
          <w:b/>
          <w:spacing w:val="10"/>
          <w:sz w:val="32"/>
        </w:rPr>
        <w:t>1</w:t>
      </w:r>
      <w:r>
        <w:rPr>
          <w:rFonts w:hint="default" w:ascii="微软雅黑" w:hAnsi="微软雅黑" w:eastAsia="微软雅黑" w:cs="微软雅黑"/>
          <w:b/>
          <w:sz w:val="32"/>
        </w:rPr>
        <w:t>0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(integer)</w:t>
      </w:r>
      <w:r>
        <w:rPr>
          <w:rFonts w:hint="default" w:ascii="微软雅黑" w:hAnsi="微软雅黑" w:eastAsia="微软雅黑" w:cs="微软雅黑"/>
          <w:spacing w:val="5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110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127.0.0.1:6379&gt;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decrby num 10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(integer)</w:t>
      </w:r>
      <w:r>
        <w:rPr>
          <w:rFonts w:hint="default" w:ascii="微软雅黑" w:hAnsi="微软雅黑" w:eastAsia="微软雅黑" w:cs="微软雅黑"/>
          <w:spacing w:val="5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100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127.0.0.1:6379&gt;</w:t>
      </w:r>
    </w:p>
    <w:p>
      <w:pPr>
        <w:autoSpaceDE w:val="0"/>
        <w:autoSpaceDN w:val="0"/>
        <w:snapToGrid w:val="0"/>
        <w:spacing w:before="574" w:after="0" w:line="550" w:lineRule="exact"/>
        <w:ind w:left="0" w:right="587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b/>
          <w:spacing w:val="-3"/>
          <w:sz w:val="32"/>
        </w:rPr>
        <w:t>mset</w:t>
      </w:r>
      <w:r>
        <w:rPr>
          <w:rFonts w:hint="default" w:ascii="Calibri" w:hAnsi="Calibri" w:eastAsia="Calibri" w:cs="Calibri"/>
          <w:b/>
          <w:spacing w:val="22"/>
          <w:sz w:val="32"/>
        </w:rPr>
        <w:t xml:space="preserve"> </w:t>
      </w:r>
      <w:r>
        <w:rPr>
          <w:rFonts w:hint="default" w:ascii="微软雅黑" w:hAnsi="微软雅黑" w:eastAsia="微软雅黑" w:cs="微软雅黑"/>
          <w:b/>
          <w:spacing w:val="12"/>
          <w:sz w:val="32"/>
        </w:rPr>
        <w:t>m</w:t>
      </w:r>
      <w:r>
        <w:rPr>
          <w:rFonts w:hint="default" w:ascii="微软雅黑" w:hAnsi="微软雅黑" w:eastAsia="微软雅黑" w:cs="微软雅黑"/>
          <w:b/>
          <w:spacing w:val="5"/>
          <w:sz w:val="32"/>
        </w:rPr>
        <w:t>g</w:t>
      </w:r>
      <w:r>
        <w:rPr>
          <w:rFonts w:hint="default" w:ascii="微软雅黑" w:hAnsi="微软雅黑" w:eastAsia="微软雅黑" w:cs="微软雅黑"/>
          <w:b/>
          <w:spacing w:val="-3"/>
          <w:sz w:val="32"/>
        </w:rPr>
        <w:t>e</w:t>
      </w:r>
      <w:r>
        <w:rPr>
          <w:rFonts w:hint="default" w:ascii="微软雅黑" w:hAnsi="微软雅黑" w:eastAsia="微软雅黑" w:cs="微软雅黑"/>
          <w:b/>
          <w:spacing w:val="9"/>
          <w:sz w:val="32"/>
        </w:rPr>
        <w:t>t</w:t>
      </w:r>
      <w:r>
        <w:rPr>
          <w:rFonts w:hint="default" w:ascii="微软雅黑" w:hAnsi="微软雅黑" w:eastAsia="微软雅黑" w:cs="微软雅黑"/>
          <w:b/>
          <w:spacing w:val="-3"/>
          <w:sz w:val="32"/>
        </w:rPr>
        <w:t>：</w:t>
      </w:r>
      <w:r>
        <w:rPr>
          <w:rFonts w:hint="default" w:ascii="微软雅黑" w:hAnsi="微软雅黑" w:eastAsia="微软雅黑" w:cs="微软雅黑"/>
          <w:spacing w:val="-3"/>
          <w:sz w:val="32"/>
        </w:rPr>
        <w:t>批量操</w:t>
      </w:r>
      <w:r>
        <w:rPr>
          <w:rFonts w:hint="default" w:ascii="微软雅黑" w:hAnsi="微软雅黑" w:eastAsia="微软雅黑" w:cs="微软雅黑"/>
          <w:spacing w:val="-2"/>
          <w:sz w:val="32"/>
        </w:rPr>
        <w:t>作（不支持多节点分布式，只能</w:t>
      </w:r>
      <w:r>
        <w:rPr>
          <w:rFonts w:hint="default" w:ascii="微软雅黑" w:hAnsi="微软雅黑" w:eastAsia="微软雅黑" w:cs="微软雅黑"/>
          <w:sz w:val="32"/>
        </w:rPr>
        <w:t xml:space="preserve"> 对本节点数据进行处理）</w:t>
      </w:r>
    </w:p>
    <w:p>
      <w:pPr>
        <w:autoSpaceDE w:val="0"/>
        <w:autoSpaceDN w:val="0"/>
        <w:snapToGrid w:val="0"/>
        <w:spacing w:before="100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mset num1 200 num2 300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num3 400</w:t>
      </w:r>
    </w:p>
    <w:p>
      <w:pPr>
        <w:autoSpaceDE w:val="0"/>
        <w:autoSpaceDN w:val="0"/>
        <w:snapToGrid w:val="0"/>
        <w:spacing w:before="0" w:after="0" w:line="222" w:lineRule="exact"/>
        <w:ind w:left="310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67" w:right="2160" w:bottom="0" w:left="180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day02all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2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1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num3 400</w:t>
      </w:r>
    </w:p>
    <w:p>
      <w:pPr>
        <w:autoSpaceDE w:val="0"/>
        <w:autoSpaceDN w:val="0"/>
        <w:snapToGrid w:val="0"/>
        <w:spacing w:before="125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OK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keys *</w:t>
      </w:r>
    </w:p>
    <w:p>
      <w:pPr>
        <w:numPr>
          <w:ilvl w:val="0"/>
          <w:numId w:val="9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"num3"</w:t>
      </w:r>
    </w:p>
    <w:p>
      <w:pPr>
        <w:numPr>
          <w:ilvl w:val="0"/>
          <w:numId w:val="9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"name"</w:t>
      </w:r>
    </w:p>
    <w:p>
      <w:pPr>
        <w:numPr>
          <w:ilvl w:val="0"/>
          <w:numId w:val="9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"num"</w:t>
      </w:r>
    </w:p>
    <w:p>
      <w:pPr>
        <w:numPr>
          <w:ilvl w:val="0"/>
          <w:numId w:val="9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"100"</w:t>
      </w:r>
    </w:p>
    <w:p>
      <w:pPr>
        <w:numPr>
          <w:ilvl w:val="0"/>
          <w:numId w:val="9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"num1"</w:t>
      </w:r>
    </w:p>
    <w:p>
      <w:pPr>
        <w:numPr>
          <w:ilvl w:val="0"/>
          <w:numId w:val="9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"num2"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mget num1 num2 num3</w:t>
      </w:r>
    </w:p>
    <w:p>
      <w:pPr>
        <w:numPr>
          <w:ilvl w:val="0"/>
          <w:numId w:val="10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"200"</w:t>
      </w:r>
    </w:p>
    <w:p>
      <w:pPr>
        <w:numPr>
          <w:ilvl w:val="0"/>
          <w:numId w:val="10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"300"</w:t>
      </w:r>
    </w:p>
    <w:p>
      <w:pPr>
        <w:numPr>
          <w:ilvl w:val="0"/>
          <w:numId w:val="10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"400"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</w:p>
    <w:p>
      <w:pPr>
        <w:autoSpaceDE w:val="0"/>
        <w:autoSpaceDN w:val="0"/>
        <w:snapToGrid w:val="0"/>
        <w:spacing w:before="574" w:after="0" w:line="550" w:lineRule="exact"/>
        <w:ind w:left="0" w:right="634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pacing w:val="-3"/>
          <w:sz w:val="32"/>
        </w:rPr>
        <w:t>LRU</w:t>
      </w:r>
      <w:r>
        <w:rPr>
          <w:rFonts w:hint="default" w:ascii="微软雅黑" w:hAnsi="微软雅黑" w:eastAsia="微软雅黑" w:cs="微软雅黑"/>
          <w:spacing w:val="-3"/>
          <w:sz w:val="32"/>
        </w:rPr>
        <w:t>自动删除策略</w:t>
      </w:r>
      <w:r>
        <w:rPr>
          <w:rFonts w:hint="default" w:ascii="Calibri" w:hAnsi="Calibri" w:eastAsia="Calibri" w:cs="Calibri"/>
          <w:spacing w:val="-3"/>
          <w:sz w:val="32"/>
        </w:rPr>
        <w:t>:</w:t>
      </w:r>
      <w:r>
        <w:rPr>
          <w:rFonts w:hint="default" w:ascii="微软雅黑" w:hAnsi="微软雅黑" w:eastAsia="微软雅黑" w:cs="微软雅黑"/>
          <w:spacing w:val="-3"/>
          <w:sz w:val="32"/>
        </w:rPr>
        <w:t>如果</w:t>
      </w:r>
      <w:r>
        <w:rPr>
          <w:rFonts w:hint="default" w:ascii="Calibri" w:hAnsi="Calibri" w:eastAsia="Calibri" w:cs="Calibri"/>
          <w:spacing w:val="-2"/>
          <w:sz w:val="32"/>
        </w:rPr>
        <w:t>redis</w:t>
      </w:r>
      <w:r>
        <w:rPr>
          <w:rFonts w:hint="default" w:ascii="微软雅黑" w:hAnsi="微软雅黑" w:eastAsia="微软雅黑" w:cs="微软雅黑"/>
          <w:spacing w:val="-2"/>
          <w:sz w:val="32"/>
        </w:rPr>
        <w:t>内存达到自动删除启动瓶</w:t>
      </w:r>
      <w:r>
        <w:rPr>
          <w:rFonts w:hint="default" w:ascii="微软雅黑" w:hAnsi="微软雅黑" w:eastAsia="微软雅黑" w:cs="微软雅黑"/>
          <w:sz w:val="32"/>
        </w:rPr>
        <w:t xml:space="preserve"> 颈</w:t>
      </w:r>
      <w:r>
        <w:rPr>
          <w:rFonts w:hint="default" w:ascii="微软雅黑" w:hAnsi="微软雅黑" w:eastAsia="微软雅黑" w:cs="微软雅黑"/>
          <w:spacing w:val="-44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Last Recent Unuse</w:t>
      </w:r>
      <w:r>
        <w:rPr>
          <w:rFonts w:hint="default" w:ascii="微软雅黑" w:hAnsi="微软雅黑" w:eastAsia="微软雅黑" w:cs="微软雅黑"/>
          <w:spacing w:val="-6"/>
          <w:sz w:val="32"/>
        </w:rPr>
        <w:t>d</w:t>
      </w:r>
      <w:r>
        <w:rPr>
          <w:rFonts w:hint="default" w:ascii="微软雅黑" w:hAnsi="微软雅黑" w:eastAsia="微软雅黑" w:cs="微软雅黑"/>
          <w:sz w:val="32"/>
        </w:rPr>
        <w:t>最近最久未使用key</w:t>
      </w:r>
    </w:p>
    <w:p>
      <w:pPr>
        <w:autoSpaceDE w:val="0"/>
        <w:autoSpaceDN w:val="0"/>
        <w:snapToGrid w:val="0"/>
        <w:spacing w:before="95" w:after="0" w:line="43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b/>
          <w:sz w:val="32"/>
        </w:rPr>
      </w:pPr>
      <w:r>
        <w:rPr>
          <w:rFonts w:hint="default" w:ascii="微软雅黑" w:hAnsi="微软雅黑" w:eastAsia="微软雅黑" w:cs="微软雅黑"/>
          <w:b/>
          <w:sz w:val="32"/>
        </w:rPr>
        <w:t>e</w:t>
      </w:r>
      <w:r>
        <w:rPr>
          <w:rFonts w:hint="default" w:ascii="微软雅黑" w:hAnsi="微软雅黑" w:eastAsia="微软雅黑" w:cs="微软雅黑"/>
          <w:b/>
          <w:spacing w:val="24"/>
          <w:sz w:val="32"/>
        </w:rPr>
        <w:t>x</w:t>
      </w:r>
      <w:r>
        <w:rPr>
          <w:rFonts w:hint="default" w:ascii="微软雅黑" w:hAnsi="微软雅黑" w:eastAsia="微软雅黑" w:cs="微软雅黑"/>
          <w:b/>
          <w:spacing w:val="10"/>
          <w:sz w:val="32"/>
        </w:rPr>
        <w:t>p</w:t>
      </w:r>
      <w:r>
        <w:rPr>
          <w:rFonts w:hint="default" w:ascii="微软雅黑" w:hAnsi="微软雅黑" w:eastAsia="微软雅黑" w:cs="微软雅黑"/>
          <w:b/>
          <w:spacing w:val="9"/>
          <w:sz w:val="32"/>
        </w:rPr>
        <w:t>i</w:t>
      </w:r>
      <w:r>
        <w:rPr>
          <w:rFonts w:hint="default" w:ascii="微软雅黑" w:hAnsi="微软雅黑" w:eastAsia="微软雅黑" w:cs="微软雅黑"/>
          <w:b/>
          <w:spacing w:val="12"/>
          <w:sz w:val="32"/>
        </w:rPr>
        <w:t>r</w:t>
      </w:r>
      <w:r>
        <w:rPr>
          <w:rFonts w:hint="default" w:ascii="微软雅黑" w:hAnsi="微软雅黑" w:eastAsia="微软雅黑" w:cs="微软雅黑"/>
          <w:b/>
          <w:sz w:val="32"/>
        </w:rPr>
        <w:t>e</w:t>
      </w:r>
      <w:r>
        <w:rPr>
          <w:rFonts w:hint="default" w:ascii="微软雅黑" w:hAnsi="微软雅黑" w:eastAsia="微软雅黑" w:cs="微软雅黑"/>
          <w:b/>
          <w:spacing w:val="10"/>
          <w:sz w:val="32"/>
        </w:rPr>
        <w:t xml:space="preserve"> </w:t>
      </w:r>
      <w:r>
        <w:rPr>
          <w:rFonts w:hint="default" w:ascii="微软雅黑" w:hAnsi="微软雅黑" w:eastAsia="微软雅黑" w:cs="微软雅黑"/>
          <w:b/>
          <w:spacing w:val="16"/>
          <w:sz w:val="32"/>
        </w:rPr>
        <w:t>k</w:t>
      </w:r>
      <w:r>
        <w:rPr>
          <w:rFonts w:hint="default" w:ascii="微软雅黑" w:hAnsi="微软雅黑" w:eastAsia="微软雅黑" w:cs="微软雅黑"/>
          <w:b/>
          <w:sz w:val="32"/>
        </w:rPr>
        <w:t>e</w:t>
      </w:r>
      <w:r>
        <w:rPr>
          <w:rFonts w:hint="default" w:ascii="微软雅黑" w:hAnsi="微软雅黑" w:eastAsia="微软雅黑" w:cs="微软雅黑"/>
          <w:b/>
          <w:spacing w:val="13"/>
          <w:sz w:val="32"/>
        </w:rPr>
        <w:t>y</w:t>
      </w:r>
      <w:r>
        <w:rPr>
          <w:rFonts w:hint="default" w:ascii="微软雅黑" w:hAnsi="微软雅黑" w:eastAsia="微软雅黑" w:cs="微软雅黑"/>
          <w:b/>
          <w:spacing w:val="11"/>
          <w:sz w:val="32"/>
        </w:rPr>
        <w:t>:</w:t>
      </w:r>
      <w:r>
        <w:rPr>
          <w:rFonts w:hint="default" w:ascii="微软雅黑" w:hAnsi="微软雅黑" w:eastAsia="微软雅黑" w:cs="微软雅黑"/>
          <w:b/>
          <w:sz w:val="32"/>
        </w:rPr>
        <w:t>对</w:t>
      </w:r>
      <w:r>
        <w:rPr>
          <w:rFonts w:hint="default" w:ascii="Calibri" w:hAnsi="Calibri" w:eastAsia="Calibri" w:cs="Calibri"/>
          <w:b/>
          <w:sz w:val="32"/>
        </w:rPr>
        <w:t>key</w:t>
      </w:r>
      <w:r>
        <w:rPr>
          <w:rFonts w:hint="default" w:ascii="微软雅黑" w:hAnsi="微软雅黑" w:eastAsia="微软雅黑" w:cs="微软雅黑"/>
          <w:b/>
          <w:sz w:val="32"/>
        </w:rPr>
        <w:t>添加超时过期的设定</w:t>
      </w:r>
    </w:p>
    <w:p>
      <w:pPr>
        <w:autoSpaceDE w:val="0"/>
        <w:autoSpaceDN w:val="0"/>
        <w:snapToGrid w:val="0"/>
        <w:spacing w:before="23" w:after="0" w:line="550" w:lineRule="exact"/>
        <w:ind w:left="0" w:right="730" w:firstLine="0"/>
        <w:jc w:val="both"/>
        <w:textAlignment w:val="auto"/>
        <w:rPr>
          <w:rFonts w:hint="default" w:ascii="微软雅黑" w:hAnsi="微软雅黑" w:eastAsia="微软雅黑" w:cs="微软雅黑"/>
          <w:b/>
          <w:sz w:val="32"/>
        </w:rPr>
      </w:pPr>
      <w:r>
        <w:rPr>
          <w:rFonts w:hint="default" w:ascii="微软雅黑" w:hAnsi="微软雅黑" w:eastAsia="微软雅黑" w:cs="微软雅黑"/>
          <w:b/>
          <w:spacing w:val="-3"/>
          <w:sz w:val="32"/>
        </w:rPr>
        <w:t>配合</w:t>
      </w:r>
      <w:r>
        <w:rPr>
          <w:rFonts w:hint="default" w:ascii="Calibri" w:hAnsi="Calibri" w:eastAsia="Calibri" w:cs="Calibri"/>
          <w:b/>
          <w:spacing w:val="-3"/>
          <w:sz w:val="32"/>
        </w:rPr>
        <w:t>ttl key</w:t>
      </w:r>
      <w:r>
        <w:rPr>
          <w:rFonts w:hint="default" w:ascii="微软雅黑" w:hAnsi="微软雅黑" w:eastAsia="微软雅黑" w:cs="微软雅黑"/>
          <w:b/>
          <w:spacing w:val="-3"/>
          <w:sz w:val="32"/>
        </w:rPr>
        <w:t>可以查</w:t>
      </w:r>
      <w:r>
        <w:rPr>
          <w:rFonts w:hint="default" w:ascii="微软雅黑" w:hAnsi="微软雅黑" w:eastAsia="微软雅黑" w:cs="微软雅黑"/>
          <w:b/>
          <w:spacing w:val="-2"/>
          <w:sz w:val="32"/>
        </w:rPr>
        <w:t>看</w:t>
      </w:r>
      <w:r>
        <w:rPr>
          <w:rFonts w:hint="default" w:ascii="微软雅黑" w:hAnsi="微软雅黑" w:eastAsia="微软雅黑" w:cs="微软雅黑"/>
          <w:b/>
          <w:spacing w:val="-45"/>
          <w:sz w:val="32"/>
        </w:rPr>
        <w:t xml:space="preserve"> </w:t>
      </w:r>
      <w:r>
        <w:rPr>
          <w:rFonts w:hint="default" w:ascii="Calibri" w:hAnsi="Calibri" w:eastAsia="Calibri" w:cs="Calibri"/>
          <w:b/>
          <w:spacing w:val="-2"/>
          <w:sz w:val="32"/>
        </w:rPr>
        <w:t>key</w:t>
      </w:r>
      <w:r>
        <w:rPr>
          <w:rFonts w:hint="default" w:ascii="微软雅黑" w:hAnsi="微软雅黑" w:eastAsia="微软雅黑" w:cs="微软雅黑"/>
          <w:b/>
          <w:spacing w:val="-2"/>
          <w:sz w:val="32"/>
        </w:rPr>
        <w:t>值剩余时间</w:t>
      </w:r>
      <w:r>
        <w:rPr>
          <w:rFonts w:hint="default" w:ascii="Calibri" w:hAnsi="Calibri" w:eastAsia="Calibri" w:cs="Calibri"/>
          <w:b/>
          <w:spacing w:val="-2"/>
          <w:sz w:val="32"/>
        </w:rPr>
        <w:t>,</w:t>
      </w:r>
      <w:r>
        <w:rPr>
          <w:rFonts w:hint="default" w:ascii="微软雅黑" w:hAnsi="微软雅黑" w:eastAsia="微软雅黑" w:cs="微软雅黑"/>
          <w:b/>
          <w:spacing w:val="-2"/>
          <w:sz w:val="32"/>
        </w:rPr>
        <w:t>已经超时的内容</w:t>
      </w:r>
      <w:r>
        <w:rPr>
          <w:rFonts w:hint="default" w:ascii="微软雅黑" w:hAnsi="微软雅黑" w:eastAsia="微软雅黑" w:cs="微软雅黑"/>
          <w:b/>
          <w:sz w:val="32"/>
        </w:rPr>
        <w:t xml:space="preserve"> 删除，</w:t>
      </w:r>
      <w:r>
        <w:rPr>
          <w:rFonts w:hint="default" w:ascii="Calibri" w:hAnsi="Calibri" w:eastAsia="Calibri" w:cs="Calibri"/>
          <w:b/>
          <w:sz w:val="32"/>
        </w:rPr>
        <w:t>ttl</w:t>
      </w:r>
      <w:r>
        <w:rPr>
          <w:rFonts w:hint="default" w:ascii="微软雅黑" w:hAnsi="微软雅黑" w:eastAsia="微软雅黑" w:cs="微软雅黑"/>
          <w:b/>
          <w:sz w:val="32"/>
        </w:rPr>
        <w:t>剩余时间是</w:t>
      </w:r>
      <w:r>
        <w:rPr>
          <w:rFonts w:hint="default" w:ascii="Calibri" w:hAnsi="Calibri" w:eastAsia="Calibri" w:cs="Calibri"/>
          <w:b/>
          <w:sz w:val="32"/>
        </w:rPr>
        <w:t>-</w:t>
      </w:r>
      <w:r>
        <w:rPr>
          <w:rFonts w:hint="default" w:ascii="微软雅黑" w:hAnsi="微软雅黑" w:eastAsia="微软雅黑" w:cs="微软雅黑"/>
          <w:b/>
          <w:sz w:val="32"/>
        </w:rPr>
        <w:t>2</w:t>
      </w:r>
      <w:r>
        <w:rPr>
          <w:rFonts w:hint="default" w:ascii="微软雅黑" w:hAnsi="微软雅黑" w:eastAsia="微软雅黑" w:cs="微软雅黑"/>
          <w:b/>
          <w:spacing w:val="18"/>
          <w:sz w:val="32"/>
        </w:rPr>
        <w:t xml:space="preserve"> </w:t>
      </w:r>
      <w:r>
        <w:rPr>
          <w:rFonts w:hint="default" w:ascii="微软雅黑" w:hAnsi="微软雅黑" w:eastAsia="微软雅黑" w:cs="微软雅黑"/>
          <w:b/>
          <w:sz w:val="32"/>
        </w:rPr>
        <w:t>-</w:t>
      </w:r>
      <w:r>
        <w:rPr>
          <w:rFonts w:hint="default" w:ascii="微软雅黑" w:hAnsi="微软雅黑" w:eastAsia="微软雅黑" w:cs="微软雅黑"/>
          <w:b/>
          <w:spacing w:val="9"/>
          <w:sz w:val="32"/>
        </w:rPr>
        <w:t>1</w:t>
      </w:r>
      <w:r>
        <w:rPr>
          <w:rFonts w:hint="default" w:ascii="微软雅黑" w:hAnsi="微软雅黑" w:eastAsia="微软雅黑" w:cs="微软雅黑"/>
          <w:b/>
          <w:sz w:val="32"/>
        </w:rPr>
        <w:t>表示永久数据</w:t>
      </w:r>
    </w:p>
    <w:p>
      <w:pPr>
        <w:autoSpaceDE w:val="0"/>
        <w:autoSpaceDN w:val="0"/>
        <w:snapToGrid w:val="0"/>
        <w:spacing w:before="100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ttl num1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(integer) -2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keys *</w:t>
      </w:r>
    </w:p>
    <w:p>
      <w:pPr>
        <w:numPr>
          <w:ilvl w:val="0"/>
          <w:numId w:val="11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"num3"</w:t>
      </w:r>
    </w:p>
    <w:p>
      <w:pPr>
        <w:numPr>
          <w:ilvl w:val="0"/>
          <w:numId w:val="11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"name"</w:t>
      </w:r>
    </w:p>
    <w:p>
      <w:pPr>
        <w:numPr>
          <w:ilvl w:val="0"/>
          <w:numId w:val="11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"num"</w:t>
      </w:r>
    </w:p>
    <w:p>
      <w:pPr>
        <w:numPr>
          <w:ilvl w:val="0"/>
          <w:numId w:val="11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"100"</w:t>
      </w:r>
    </w:p>
    <w:p>
      <w:pPr>
        <w:numPr>
          <w:ilvl w:val="0"/>
          <w:numId w:val="11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"num2"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ttl name</w:t>
      </w:r>
    </w:p>
    <w:p>
      <w:pPr>
        <w:autoSpaceDE w:val="0"/>
        <w:autoSpaceDN w:val="0"/>
        <w:snapToGrid w:val="0"/>
        <w:spacing w:before="0" w:after="0" w:line="224" w:lineRule="exact"/>
        <w:ind w:left="310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68" w:right="2160" w:bottom="0" w:left="180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day02all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2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2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ttl name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(integer) -1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</w:p>
    <w:p>
      <w:pPr>
        <w:autoSpaceDE w:val="0"/>
        <w:autoSpaceDN w:val="0"/>
        <w:snapToGrid w:val="0"/>
        <w:spacing w:before="670" w:after="0" w:line="43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color w:val="1E4E79"/>
          <w:sz w:val="32"/>
        </w:rPr>
      </w:pPr>
      <w:r>
        <w:rPr>
          <w:rFonts w:hint="default" w:ascii="Calibri" w:hAnsi="Calibri" w:eastAsia="Calibri" w:cs="Calibri"/>
          <w:color w:val="1E4E79"/>
          <w:sz w:val="32"/>
        </w:rPr>
        <w:t>Hash</w:t>
      </w:r>
      <w:r>
        <w:rPr>
          <w:rFonts w:hint="default" w:ascii="微软雅黑" w:hAnsi="微软雅黑" w:eastAsia="微软雅黑" w:cs="微软雅黑"/>
          <w:color w:val="1E4E79"/>
          <w:sz w:val="32"/>
        </w:rPr>
        <w:t>数据类型</w:t>
      </w:r>
    </w:p>
    <w:p>
      <w:pPr>
        <w:autoSpaceDE w:val="0"/>
        <w:autoSpaceDN w:val="0"/>
        <w:snapToGrid w:val="0"/>
        <w:spacing w:before="7120" w:after="0" w:line="480" w:lineRule="exact"/>
        <w:ind w:left="0" w:right="657" w:firstLine="0"/>
        <w:jc w:val="both"/>
        <w:textAlignment w:val="auto"/>
        <w:rPr>
          <w:rFonts w:hint="default" w:ascii="微软雅黑" w:hAnsi="微软雅黑" w:eastAsia="微软雅黑" w:cs="微软雅黑"/>
          <w:b/>
          <w:sz w:val="28"/>
        </w:rPr>
      </w:pPr>
      <w:r>
        <w:rPr>
          <w:rFonts w:hint="default" w:ascii="微软雅黑" w:hAnsi="微软雅黑" w:eastAsia="微软雅黑" w:cs="微软雅黑"/>
          <w:b/>
          <w:spacing w:val="10"/>
          <w:sz w:val="28"/>
        </w:rPr>
        <w:t>hs</w:t>
      </w:r>
      <w:r>
        <w:rPr>
          <w:rFonts w:hint="default" w:ascii="微软雅黑" w:hAnsi="微软雅黑" w:eastAsia="微软雅黑" w:cs="微软雅黑"/>
          <w:b/>
          <w:spacing w:val="5"/>
          <w:sz w:val="28"/>
        </w:rPr>
        <w:t>e</w:t>
      </w:r>
      <w:r>
        <w:rPr>
          <w:rFonts w:hint="default" w:ascii="微软雅黑" w:hAnsi="微软雅黑" w:eastAsia="微软雅黑" w:cs="微软雅黑"/>
          <w:b/>
          <w:sz w:val="28"/>
        </w:rPr>
        <w:t>t</w:t>
      </w:r>
      <w:r>
        <w:rPr>
          <w:rFonts w:hint="default" w:ascii="微软雅黑" w:hAnsi="微软雅黑" w:eastAsia="微软雅黑" w:cs="微软雅黑"/>
          <w:b/>
          <w:spacing w:val="8"/>
          <w:sz w:val="28"/>
        </w:rPr>
        <w:t xml:space="preserve"> </w:t>
      </w:r>
      <w:r>
        <w:rPr>
          <w:rFonts w:hint="default" w:ascii="微软雅黑" w:hAnsi="微软雅黑" w:eastAsia="微软雅黑" w:cs="微软雅黑"/>
          <w:b/>
          <w:spacing w:val="16"/>
          <w:sz w:val="28"/>
        </w:rPr>
        <w:t>k</w:t>
      </w:r>
      <w:r>
        <w:rPr>
          <w:rFonts w:hint="default" w:ascii="微软雅黑" w:hAnsi="微软雅黑" w:eastAsia="微软雅黑" w:cs="微软雅黑"/>
          <w:b/>
          <w:spacing w:val="5"/>
          <w:sz w:val="28"/>
        </w:rPr>
        <w:t>e</w:t>
      </w:r>
      <w:r>
        <w:rPr>
          <w:rFonts w:hint="default" w:ascii="微软雅黑" w:hAnsi="微软雅黑" w:eastAsia="微软雅黑" w:cs="微软雅黑"/>
          <w:b/>
          <w:sz w:val="28"/>
        </w:rPr>
        <w:t>y</w:t>
      </w:r>
      <w:r>
        <w:rPr>
          <w:rFonts w:hint="default" w:ascii="微软雅黑" w:hAnsi="微软雅黑" w:eastAsia="微软雅黑" w:cs="微软雅黑"/>
          <w:b/>
          <w:spacing w:val="10"/>
          <w:sz w:val="28"/>
        </w:rPr>
        <w:t xml:space="preserve"> </w:t>
      </w:r>
      <w:r>
        <w:rPr>
          <w:rFonts w:hint="default" w:ascii="微软雅黑" w:hAnsi="微软雅黑" w:eastAsia="微软雅黑" w:cs="微软雅黑"/>
          <w:b/>
          <w:spacing w:val="16"/>
          <w:sz w:val="28"/>
        </w:rPr>
        <w:t>f</w:t>
      </w:r>
      <w:r>
        <w:rPr>
          <w:rFonts w:hint="default" w:ascii="微软雅黑" w:hAnsi="微软雅黑" w:eastAsia="微软雅黑" w:cs="微软雅黑"/>
          <w:b/>
          <w:spacing w:val="9"/>
          <w:sz w:val="28"/>
        </w:rPr>
        <w:t>i</w:t>
      </w:r>
      <w:r>
        <w:rPr>
          <w:rFonts w:hint="default" w:ascii="微软雅黑" w:hAnsi="微软雅黑" w:eastAsia="微软雅黑" w:cs="微软雅黑"/>
          <w:b/>
          <w:spacing w:val="5"/>
          <w:sz w:val="28"/>
        </w:rPr>
        <w:t>e</w:t>
      </w:r>
      <w:r>
        <w:rPr>
          <w:rFonts w:hint="default" w:ascii="微软雅黑" w:hAnsi="微软雅黑" w:eastAsia="微软雅黑" w:cs="微软雅黑"/>
          <w:b/>
          <w:spacing w:val="10"/>
          <w:sz w:val="28"/>
        </w:rPr>
        <w:t>l</w:t>
      </w:r>
      <w:r>
        <w:rPr>
          <w:rFonts w:hint="default" w:ascii="微软雅黑" w:hAnsi="微软雅黑" w:eastAsia="微软雅黑" w:cs="微软雅黑"/>
          <w:b/>
          <w:sz w:val="28"/>
        </w:rPr>
        <w:t>d</w:t>
      </w:r>
      <w:r>
        <w:rPr>
          <w:rFonts w:hint="default" w:ascii="微软雅黑" w:hAnsi="微软雅黑" w:eastAsia="微软雅黑" w:cs="微软雅黑"/>
          <w:b/>
          <w:spacing w:val="5"/>
          <w:sz w:val="28"/>
        </w:rPr>
        <w:t xml:space="preserve"> </w:t>
      </w:r>
      <w:r>
        <w:rPr>
          <w:rFonts w:hint="default" w:ascii="微软雅黑" w:hAnsi="微软雅黑" w:eastAsia="微软雅黑" w:cs="微软雅黑"/>
          <w:b/>
          <w:spacing w:val="16"/>
          <w:sz w:val="28"/>
        </w:rPr>
        <w:t>v</w:t>
      </w:r>
      <w:r>
        <w:rPr>
          <w:rFonts w:hint="default" w:ascii="微软雅黑" w:hAnsi="微软雅黑" w:eastAsia="微软雅黑" w:cs="微软雅黑"/>
          <w:b/>
          <w:spacing w:val="9"/>
          <w:sz w:val="28"/>
        </w:rPr>
        <w:t>al</w:t>
      </w:r>
      <w:r>
        <w:rPr>
          <w:rFonts w:hint="default" w:ascii="微软雅黑" w:hAnsi="微软雅黑" w:eastAsia="微软雅黑" w:cs="微软雅黑"/>
          <w:b/>
          <w:spacing w:val="10"/>
          <w:sz w:val="28"/>
        </w:rPr>
        <w:t>u</w:t>
      </w:r>
      <w:r>
        <w:rPr>
          <w:rFonts w:hint="default" w:ascii="微软雅黑" w:hAnsi="微软雅黑" w:eastAsia="微软雅黑" w:cs="微软雅黑"/>
          <w:b/>
          <w:sz w:val="28"/>
        </w:rPr>
        <w:t>e</w:t>
      </w:r>
      <w:r>
        <w:rPr>
          <w:rFonts w:hint="default" w:ascii="Calibri" w:hAnsi="Calibri" w:eastAsia="Calibri" w:cs="Calibri"/>
          <w:b/>
          <w:sz w:val="28"/>
        </w:rPr>
        <w:t>:ke</w:t>
      </w:r>
      <w:r>
        <w:rPr>
          <w:rFonts w:hint="default" w:ascii="Calibri" w:hAnsi="Calibri" w:eastAsia="Calibri" w:cs="Calibri"/>
          <w:b/>
          <w:spacing w:val="56"/>
          <w:sz w:val="28"/>
        </w:rPr>
        <w:t>y</w:t>
      </w:r>
      <w:r>
        <w:rPr>
          <w:rFonts w:hint="default" w:ascii="微软雅黑" w:hAnsi="微软雅黑" w:eastAsia="微软雅黑" w:cs="微软雅黑"/>
          <w:b/>
          <w:sz w:val="28"/>
        </w:rPr>
        <w:t>是</w:t>
      </w:r>
      <w:r>
        <w:rPr>
          <w:rFonts w:hint="default" w:ascii="微软雅黑" w:hAnsi="微软雅黑" w:eastAsia="微软雅黑" w:cs="微软雅黑"/>
          <w:b/>
          <w:spacing w:val="-39"/>
          <w:sz w:val="28"/>
        </w:rPr>
        <w:t xml:space="preserve"> </w:t>
      </w:r>
      <w:r>
        <w:rPr>
          <w:rFonts w:hint="default" w:ascii="微软雅黑" w:hAnsi="微软雅黑" w:eastAsia="微软雅黑" w:cs="微软雅黑"/>
          <w:b/>
          <w:sz w:val="28"/>
        </w:rPr>
        <w:t>相当于变量名，</w:t>
      </w:r>
      <w:r>
        <w:rPr>
          <w:rFonts w:hint="default" w:ascii="Calibri" w:hAnsi="Calibri" w:eastAsia="Calibri" w:cs="Calibri"/>
          <w:b/>
          <w:sz w:val="28"/>
        </w:rPr>
        <w:t>field</w:t>
      </w:r>
      <w:r>
        <w:rPr>
          <w:rFonts w:hint="default" w:ascii="微软雅黑" w:hAnsi="微软雅黑" w:eastAsia="微软雅黑" w:cs="微软雅黑"/>
          <w:b/>
          <w:sz w:val="28"/>
        </w:rPr>
        <w:t>是</w:t>
      </w:r>
      <w:r>
        <w:rPr>
          <w:rFonts w:hint="default" w:ascii="Calibri" w:hAnsi="Calibri" w:eastAsia="Calibri" w:cs="Calibri"/>
          <w:b/>
          <w:sz w:val="28"/>
        </w:rPr>
        <w:t>value</w:t>
      </w:r>
      <w:r>
        <w:rPr>
          <w:rFonts w:hint="default" w:ascii="微软雅黑" w:hAnsi="微软雅黑" w:eastAsia="微软雅黑" w:cs="微软雅黑"/>
          <w:b/>
          <w:sz w:val="28"/>
        </w:rPr>
        <w:t>中的</w:t>
      </w:r>
      <w:r>
        <w:rPr>
          <w:rFonts w:hint="default" w:ascii="Calibri" w:hAnsi="Calibri" w:eastAsia="Calibri" w:cs="Calibri"/>
          <w:b/>
          <w:sz w:val="28"/>
        </w:rPr>
        <w:t>key-value</w:t>
      </w:r>
      <w:r>
        <w:rPr>
          <w:rFonts w:hint="default" w:ascii="微软雅黑" w:hAnsi="微软雅黑" w:eastAsia="微软雅黑" w:cs="微软雅黑"/>
          <w:b/>
          <w:sz w:val="28"/>
        </w:rPr>
        <w:t>对中的</w:t>
      </w:r>
      <w:r>
        <w:rPr>
          <w:rFonts w:hint="default" w:ascii="Calibri" w:hAnsi="Calibri" w:eastAsia="Calibri" w:cs="Calibri"/>
          <w:b/>
          <w:sz w:val="28"/>
        </w:rPr>
        <w:t>key</w:t>
      </w:r>
      <w:r>
        <w:rPr>
          <w:rFonts w:hint="default" w:ascii="微软雅黑" w:hAnsi="微软雅黑" w:eastAsia="微软雅黑" w:cs="微软雅黑"/>
          <w:b/>
          <w:sz w:val="28"/>
        </w:rPr>
        <w:t>，但是面向对象时表示一个对象的属</w:t>
      </w:r>
      <w:r>
        <w:rPr>
          <w:rFonts w:hint="default" w:ascii="微软雅黑" w:hAnsi="微软雅黑" w:eastAsia="微软雅黑" w:cs="微软雅黑"/>
          <w:b/>
          <w:sz w:val="28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2192020</wp:posOffset>
            </wp:positionV>
            <wp:extent cx="3907155" cy="4161155"/>
            <wp:effectExtent l="0" t="0" r="0" b="0"/>
            <wp:wrapNone/>
            <wp:docPr id="1037" name="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1037"/>
                    <pic:cNvPicPr/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155" cy="41611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86" w:after="0" w:line="376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b/>
          <w:sz w:val="28"/>
        </w:rPr>
      </w:pPr>
      <w:r>
        <w:rPr>
          <w:rFonts w:hint="default" w:ascii="微软雅黑" w:hAnsi="微软雅黑" w:eastAsia="微软雅黑" w:cs="微软雅黑"/>
          <w:b/>
          <w:sz w:val="28"/>
        </w:rPr>
        <w:t>性名称，</w:t>
      </w:r>
      <w:r>
        <w:rPr>
          <w:rFonts w:hint="default" w:ascii="微软雅黑" w:hAnsi="微软雅黑" w:eastAsia="微软雅黑" w:cs="微软雅黑"/>
          <w:b/>
          <w:spacing w:val="-40"/>
          <w:sz w:val="28"/>
        </w:rPr>
        <w:t xml:space="preserve"> </w:t>
      </w:r>
      <w:r>
        <w:rPr>
          <w:rFonts w:hint="default" w:ascii="Calibri" w:hAnsi="Calibri" w:eastAsia="Calibri" w:cs="Calibri"/>
          <w:b/>
          <w:sz w:val="28"/>
        </w:rPr>
        <w:t>value</w:t>
      </w:r>
      <w:r>
        <w:rPr>
          <w:rFonts w:hint="default" w:ascii="微软雅黑" w:hAnsi="微软雅黑" w:eastAsia="微软雅黑" w:cs="微软雅黑"/>
          <w:b/>
          <w:sz w:val="28"/>
        </w:rPr>
        <w:t>表示属性的值</w:t>
      </w:r>
    </w:p>
    <w:p>
      <w:pPr>
        <w:autoSpaceDE w:val="0"/>
        <w:autoSpaceDN w:val="0"/>
        <w:snapToGrid w:val="0"/>
        <w:spacing w:before="108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127.0.0.1:6379&gt;</w:t>
      </w:r>
      <w:r>
        <w:rPr>
          <w:rFonts w:hint="default" w:ascii="微软雅黑" w:hAnsi="微软雅黑" w:eastAsia="微软雅黑" w:cs="微软雅黑"/>
          <w:spacing w:val="-7"/>
          <w:sz w:val="28"/>
        </w:rPr>
        <w:t xml:space="preserve"> </w:t>
      </w:r>
      <w:r>
        <w:rPr>
          <w:rFonts w:hint="default" w:ascii="微软雅黑" w:hAnsi="微软雅黑" w:eastAsia="微软雅黑" w:cs="微软雅黑"/>
          <w:sz w:val="28"/>
        </w:rPr>
        <w:t>hset user username hanlaoshi</w: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(integer) 1</w: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127.0.0.1:6379&gt;</w:t>
      </w:r>
      <w:r>
        <w:rPr>
          <w:rFonts w:hint="default" w:ascii="微软雅黑" w:hAnsi="微软雅黑" w:eastAsia="微软雅黑" w:cs="微软雅黑"/>
          <w:spacing w:val="-7"/>
          <w:sz w:val="28"/>
        </w:rPr>
        <w:t xml:space="preserve"> </w:t>
      </w:r>
      <w:r>
        <w:rPr>
          <w:rFonts w:hint="default" w:ascii="微软雅黑" w:hAnsi="微软雅黑" w:eastAsia="微软雅黑" w:cs="微软雅黑"/>
          <w:sz w:val="28"/>
        </w:rPr>
        <w:t>hset user age 18</w: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(integer) 1</w: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127.0.0.1:6379&gt;</w:t>
      </w:r>
      <w:r>
        <w:rPr>
          <w:rFonts w:hint="default" w:ascii="微软雅黑" w:hAnsi="微软雅黑" w:eastAsia="微软雅黑" w:cs="微软雅黑"/>
          <w:spacing w:val="-7"/>
          <w:sz w:val="28"/>
        </w:rPr>
        <w:t xml:space="preserve"> </w:t>
      </w:r>
      <w:r>
        <w:rPr>
          <w:rFonts w:hint="default" w:ascii="微软雅黑" w:hAnsi="微软雅黑" w:eastAsia="微软雅黑" w:cs="微软雅黑"/>
          <w:sz w:val="28"/>
        </w:rPr>
        <w:t>hset user location beijing</w: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(integer) 1</w: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127.0.0.1:6379&gt;</w:t>
      </w:r>
      <w:r>
        <w:rPr>
          <w:rFonts w:hint="default" w:ascii="微软雅黑" w:hAnsi="微软雅黑" w:eastAsia="微软雅黑" w:cs="微软雅黑"/>
          <w:spacing w:val="-7"/>
          <w:sz w:val="28"/>
        </w:rPr>
        <w:t xml:space="preserve"> </w:t>
      </w:r>
      <w:r>
        <w:rPr>
          <w:rFonts w:hint="default" w:ascii="微软雅黑" w:hAnsi="微软雅黑" w:eastAsia="微软雅黑" w:cs="微软雅黑"/>
          <w:sz w:val="28"/>
        </w:rPr>
        <w:t>type user</w: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hash</w: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127.0.0.1:6379&gt;</w:t>
      </w:r>
    </w:p>
    <w:p>
      <w:pPr>
        <w:autoSpaceDE w:val="0"/>
        <w:autoSpaceDN w:val="0"/>
        <w:snapToGrid w:val="0"/>
        <w:spacing w:before="282" w:after="0" w:line="265" w:lineRule="exact"/>
        <w:ind w:left="310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67" w:right="2160" w:bottom="0" w:left="180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day02all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2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3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127.0.0.1:6379&gt;</w:t>
      </w:r>
    </w:p>
    <w:p>
      <w:pPr>
        <w:autoSpaceDE w:val="0"/>
        <w:autoSpaceDN w:val="0"/>
        <w:snapToGrid w:val="0"/>
        <w:spacing w:before="59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b/>
          <w:sz w:val="28"/>
        </w:rPr>
      </w:pPr>
      <w:r>
        <w:rPr>
          <w:rFonts w:hint="default" w:ascii="微软雅黑" w:hAnsi="微软雅黑" w:eastAsia="微软雅黑" w:cs="微软雅黑"/>
          <w:b/>
          <w:spacing w:val="10"/>
          <w:sz w:val="28"/>
        </w:rPr>
        <w:t>h</w:t>
      </w:r>
      <w:r>
        <w:rPr>
          <w:rFonts w:hint="default" w:ascii="微软雅黑" w:hAnsi="微软雅黑" w:eastAsia="微软雅黑" w:cs="微软雅黑"/>
          <w:b/>
          <w:spacing w:val="8"/>
          <w:sz w:val="28"/>
        </w:rPr>
        <w:t>g</w:t>
      </w:r>
      <w:r>
        <w:rPr>
          <w:rFonts w:hint="default" w:ascii="微软雅黑" w:hAnsi="微软雅黑" w:eastAsia="微软雅黑" w:cs="微软雅黑"/>
          <w:b/>
          <w:spacing w:val="5"/>
          <w:sz w:val="28"/>
        </w:rPr>
        <w:t>e</w:t>
      </w:r>
      <w:r>
        <w:rPr>
          <w:rFonts w:hint="default" w:ascii="微软雅黑" w:hAnsi="微软雅黑" w:eastAsia="微软雅黑" w:cs="微软雅黑"/>
          <w:b/>
          <w:sz w:val="28"/>
        </w:rPr>
        <w:t>t</w:t>
      </w:r>
      <w:r>
        <w:rPr>
          <w:rFonts w:hint="default" w:ascii="微软雅黑" w:hAnsi="微软雅黑" w:eastAsia="微软雅黑" w:cs="微软雅黑"/>
          <w:b/>
          <w:spacing w:val="10"/>
          <w:sz w:val="28"/>
        </w:rPr>
        <w:t xml:space="preserve"> </w:t>
      </w:r>
      <w:r>
        <w:rPr>
          <w:rFonts w:hint="default" w:ascii="微软雅黑" w:hAnsi="微软雅黑" w:eastAsia="微软雅黑" w:cs="微软雅黑"/>
          <w:b/>
          <w:spacing w:val="16"/>
          <w:sz w:val="28"/>
        </w:rPr>
        <w:t>k</w:t>
      </w:r>
      <w:r>
        <w:rPr>
          <w:rFonts w:hint="default" w:ascii="微软雅黑" w:hAnsi="微软雅黑" w:eastAsia="微软雅黑" w:cs="微软雅黑"/>
          <w:b/>
          <w:spacing w:val="5"/>
          <w:sz w:val="28"/>
        </w:rPr>
        <w:t>e</w:t>
      </w:r>
      <w:r>
        <w:rPr>
          <w:rFonts w:hint="default" w:ascii="微软雅黑" w:hAnsi="微软雅黑" w:eastAsia="微软雅黑" w:cs="微软雅黑"/>
          <w:b/>
          <w:sz w:val="28"/>
        </w:rPr>
        <w:t>y</w:t>
      </w:r>
      <w:r>
        <w:rPr>
          <w:rFonts w:hint="default" w:ascii="微软雅黑" w:hAnsi="微软雅黑" w:eastAsia="微软雅黑" w:cs="微软雅黑"/>
          <w:b/>
          <w:spacing w:val="12"/>
          <w:sz w:val="28"/>
        </w:rPr>
        <w:t xml:space="preserve"> </w:t>
      </w:r>
      <w:r>
        <w:rPr>
          <w:rFonts w:hint="default" w:ascii="微软雅黑" w:hAnsi="微软雅黑" w:eastAsia="微软雅黑" w:cs="微软雅黑"/>
          <w:b/>
          <w:spacing w:val="16"/>
          <w:sz w:val="28"/>
        </w:rPr>
        <w:t>f</w:t>
      </w:r>
      <w:r>
        <w:rPr>
          <w:rFonts w:hint="default" w:ascii="微软雅黑" w:hAnsi="微软雅黑" w:eastAsia="微软雅黑" w:cs="微软雅黑"/>
          <w:b/>
          <w:spacing w:val="9"/>
          <w:sz w:val="28"/>
        </w:rPr>
        <w:t>i</w:t>
      </w:r>
      <w:r>
        <w:rPr>
          <w:rFonts w:hint="default" w:ascii="微软雅黑" w:hAnsi="微软雅黑" w:eastAsia="微软雅黑" w:cs="微软雅黑"/>
          <w:b/>
          <w:spacing w:val="5"/>
          <w:sz w:val="28"/>
        </w:rPr>
        <w:t>e</w:t>
      </w:r>
      <w:r>
        <w:rPr>
          <w:rFonts w:hint="default" w:ascii="微软雅黑" w:hAnsi="微软雅黑" w:eastAsia="微软雅黑" w:cs="微软雅黑"/>
          <w:b/>
          <w:spacing w:val="10"/>
          <w:sz w:val="28"/>
        </w:rPr>
        <w:t>l</w:t>
      </w:r>
      <w:r>
        <w:rPr>
          <w:rFonts w:hint="default" w:ascii="微软雅黑" w:hAnsi="微软雅黑" w:eastAsia="微软雅黑" w:cs="微软雅黑"/>
          <w:b/>
          <w:sz w:val="28"/>
        </w:rPr>
        <w:t>d</w: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127.0.0.1:6379&gt;</w:t>
      </w:r>
      <w:r>
        <w:rPr>
          <w:rFonts w:hint="default" w:ascii="微软雅黑" w:hAnsi="微软雅黑" w:eastAsia="微软雅黑" w:cs="微软雅黑"/>
          <w:spacing w:val="-7"/>
          <w:sz w:val="28"/>
        </w:rPr>
        <w:t xml:space="preserve"> </w:t>
      </w:r>
      <w:r>
        <w:rPr>
          <w:rFonts w:hint="default" w:ascii="微软雅黑" w:hAnsi="微软雅黑" w:eastAsia="微软雅黑" w:cs="微软雅黑"/>
          <w:sz w:val="28"/>
        </w:rPr>
        <w:t>hget user username</w: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"hanlaoshi"</w: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127.0.0.1:6379&gt;</w:t>
      </w:r>
    </w:p>
    <w:p>
      <w:pPr>
        <w:autoSpaceDE w:val="0"/>
        <w:autoSpaceDN w:val="0"/>
        <w:snapToGrid w:val="0"/>
        <w:spacing w:before="586" w:after="0" w:line="376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b/>
          <w:sz w:val="28"/>
        </w:rPr>
      </w:pPr>
      <w:r>
        <w:rPr>
          <w:rFonts w:hint="default" w:ascii="Calibri" w:hAnsi="Calibri" w:eastAsia="Calibri" w:cs="Calibri"/>
          <w:b/>
          <w:sz w:val="28"/>
        </w:rPr>
        <w:t>hexists</w:t>
      </w:r>
      <w:r>
        <w:rPr>
          <w:rFonts w:hint="default" w:ascii="Calibri" w:hAnsi="Calibri" w:eastAsia="Calibri" w:cs="Calibri"/>
          <w:b/>
          <w:spacing w:val="-7"/>
          <w:sz w:val="28"/>
        </w:rPr>
        <w:t xml:space="preserve"> </w:t>
      </w:r>
      <w:r>
        <w:rPr>
          <w:rFonts w:hint="default" w:ascii="Calibri" w:hAnsi="Calibri" w:eastAsia="Calibri" w:cs="Calibri"/>
          <w:b/>
          <w:sz w:val="28"/>
        </w:rPr>
        <w:t>key</w:t>
      </w:r>
      <w:r>
        <w:rPr>
          <w:rFonts w:hint="default" w:ascii="Calibri" w:hAnsi="Calibri" w:eastAsia="Calibri" w:cs="Calibri"/>
          <w:b/>
          <w:spacing w:val="20"/>
          <w:sz w:val="28"/>
        </w:rPr>
        <w:t xml:space="preserve"> </w:t>
      </w:r>
      <w:r>
        <w:rPr>
          <w:rFonts w:hint="default" w:ascii="微软雅黑" w:hAnsi="微软雅黑" w:eastAsia="微软雅黑" w:cs="微软雅黑"/>
          <w:b/>
          <w:spacing w:val="16"/>
          <w:sz w:val="28"/>
        </w:rPr>
        <w:t>f</w:t>
      </w:r>
      <w:r>
        <w:rPr>
          <w:rFonts w:hint="default" w:ascii="微软雅黑" w:hAnsi="微软雅黑" w:eastAsia="微软雅黑" w:cs="微软雅黑"/>
          <w:b/>
          <w:spacing w:val="9"/>
          <w:sz w:val="28"/>
        </w:rPr>
        <w:t>i</w:t>
      </w:r>
      <w:r>
        <w:rPr>
          <w:rFonts w:hint="default" w:ascii="微软雅黑" w:hAnsi="微软雅黑" w:eastAsia="微软雅黑" w:cs="微软雅黑"/>
          <w:b/>
          <w:spacing w:val="5"/>
          <w:sz w:val="28"/>
        </w:rPr>
        <w:t>e</w:t>
      </w:r>
      <w:r>
        <w:rPr>
          <w:rFonts w:hint="default" w:ascii="微软雅黑" w:hAnsi="微软雅黑" w:eastAsia="微软雅黑" w:cs="微软雅黑"/>
          <w:b/>
          <w:spacing w:val="10"/>
          <w:sz w:val="28"/>
        </w:rPr>
        <w:t>l</w:t>
      </w:r>
      <w:r>
        <w:rPr>
          <w:rFonts w:hint="default" w:ascii="微软雅黑" w:hAnsi="微软雅黑" w:eastAsia="微软雅黑" w:cs="微软雅黑"/>
          <w:b/>
          <w:spacing w:val="8"/>
          <w:sz w:val="28"/>
        </w:rPr>
        <w:t>d</w:t>
      </w:r>
      <w:r>
        <w:rPr>
          <w:rFonts w:hint="default" w:ascii="微软雅黑" w:hAnsi="微软雅黑" w:eastAsia="微软雅黑" w:cs="微软雅黑"/>
          <w:b/>
          <w:spacing w:val="12"/>
          <w:sz w:val="28"/>
        </w:rPr>
        <w:t>:</w:t>
      </w:r>
      <w:r>
        <w:rPr>
          <w:rFonts w:hint="default" w:ascii="微软雅黑" w:hAnsi="微软雅黑" w:eastAsia="微软雅黑" w:cs="微软雅黑"/>
          <w:b/>
          <w:sz w:val="28"/>
        </w:rPr>
        <w:t>判断</w:t>
      </w:r>
      <w:r>
        <w:rPr>
          <w:rFonts w:hint="default" w:ascii="微软雅黑" w:hAnsi="微软雅黑" w:eastAsia="微软雅黑" w:cs="微软雅黑"/>
          <w:b/>
          <w:spacing w:val="10"/>
          <w:sz w:val="28"/>
        </w:rPr>
        <w:t>h</w:t>
      </w:r>
      <w:r>
        <w:rPr>
          <w:rFonts w:hint="default" w:ascii="微软雅黑" w:hAnsi="微软雅黑" w:eastAsia="微软雅黑" w:cs="微软雅黑"/>
          <w:b/>
          <w:spacing w:val="9"/>
          <w:sz w:val="28"/>
        </w:rPr>
        <w:t>a</w:t>
      </w:r>
      <w:r>
        <w:rPr>
          <w:rFonts w:hint="default" w:ascii="微软雅黑" w:hAnsi="微软雅黑" w:eastAsia="微软雅黑" w:cs="微软雅黑"/>
          <w:b/>
          <w:spacing w:val="10"/>
          <w:sz w:val="28"/>
        </w:rPr>
        <w:t>s</w:t>
      </w:r>
      <w:r>
        <w:rPr>
          <w:rFonts w:hint="default" w:ascii="微软雅黑" w:hAnsi="微软雅黑" w:eastAsia="微软雅黑" w:cs="微软雅黑"/>
          <w:b/>
          <w:spacing w:val="7"/>
          <w:sz w:val="28"/>
        </w:rPr>
        <w:t>h</w:t>
      </w:r>
      <w:r>
        <w:rPr>
          <w:rFonts w:hint="default" w:ascii="微软雅黑" w:hAnsi="微软雅黑" w:eastAsia="微软雅黑" w:cs="微软雅黑"/>
          <w:b/>
          <w:sz w:val="28"/>
        </w:rPr>
        <w:t>类型中的属性值是否存在</w:t>
      </w:r>
    </w:p>
    <w:p>
      <w:pPr>
        <w:autoSpaceDE w:val="0"/>
        <w:autoSpaceDN w:val="0"/>
        <w:snapToGrid w:val="0"/>
        <w:spacing w:before="109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127.0.0.1:6379&gt;</w:t>
      </w:r>
      <w:r>
        <w:rPr>
          <w:rFonts w:hint="default" w:ascii="微软雅黑" w:hAnsi="微软雅黑" w:eastAsia="微软雅黑" w:cs="微软雅黑"/>
          <w:spacing w:val="-7"/>
          <w:sz w:val="28"/>
        </w:rPr>
        <w:t xml:space="preserve"> </w:t>
      </w:r>
      <w:r>
        <w:rPr>
          <w:rFonts w:hint="default" w:ascii="微软雅黑" w:hAnsi="微软雅黑" w:eastAsia="微软雅黑" w:cs="微软雅黑"/>
          <w:sz w:val="28"/>
        </w:rPr>
        <w:t>hexists user haha</w: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(integer) 0</w: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127.0.0.1:6379&gt;</w:t>
      </w:r>
      <w:r>
        <w:rPr>
          <w:rFonts w:hint="default" w:ascii="微软雅黑" w:hAnsi="微软雅黑" w:eastAsia="微软雅黑" w:cs="微软雅黑"/>
          <w:spacing w:val="-7"/>
          <w:sz w:val="28"/>
        </w:rPr>
        <w:t xml:space="preserve"> </w:t>
      </w:r>
      <w:r>
        <w:rPr>
          <w:rFonts w:hint="default" w:ascii="微软雅黑" w:hAnsi="微软雅黑" w:eastAsia="微软雅黑" w:cs="微软雅黑"/>
          <w:sz w:val="28"/>
        </w:rPr>
        <w:t>hexists user age</w: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(integer) 1</w: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127.0.0.1:6379&gt;</w:t>
      </w:r>
    </w:p>
    <w:p>
      <w:pPr>
        <w:autoSpaceDE w:val="0"/>
        <w:autoSpaceDN w:val="0"/>
        <w:snapToGrid w:val="0"/>
        <w:spacing w:before="587" w:after="0" w:line="376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b/>
          <w:sz w:val="28"/>
        </w:rPr>
      </w:pPr>
      <w:r>
        <w:rPr>
          <w:rFonts w:hint="default" w:ascii="Calibri" w:hAnsi="Calibri" w:eastAsia="Calibri" w:cs="Calibri"/>
          <w:b/>
          <w:sz w:val="28"/>
        </w:rPr>
        <w:t>hmset</w:t>
      </w:r>
      <w:r>
        <w:rPr>
          <w:rFonts w:hint="default" w:ascii="微软雅黑" w:hAnsi="微软雅黑" w:eastAsia="微软雅黑" w:cs="微软雅黑"/>
          <w:b/>
          <w:sz w:val="28"/>
        </w:rPr>
        <w:t>和</w:t>
      </w:r>
      <w:r>
        <w:rPr>
          <w:rFonts w:hint="default" w:ascii="Calibri" w:hAnsi="Calibri" w:eastAsia="Calibri" w:cs="Calibri"/>
          <w:b/>
          <w:sz w:val="28"/>
        </w:rPr>
        <w:t>hmget</w:t>
      </w:r>
      <w:r>
        <w:rPr>
          <w:rFonts w:hint="default" w:ascii="微软雅黑" w:hAnsi="微软雅黑" w:eastAsia="微软雅黑" w:cs="微软雅黑"/>
          <w:b/>
          <w:sz w:val="28"/>
        </w:rPr>
        <w:t>：批量设置，不支持分布式</w:t>
      </w:r>
    </w:p>
    <w:p>
      <w:pPr>
        <w:autoSpaceDE w:val="0"/>
        <w:autoSpaceDN w:val="0"/>
        <w:snapToGrid w:val="0"/>
        <w:spacing w:before="109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pacing w:val="2"/>
          <w:sz w:val="28"/>
        </w:rPr>
        <w:t>127</w:t>
      </w:r>
      <w:r>
        <w:rPr>
          <w:rFonts w:hint="default" w:ascii="微软雅黑" w:hAnsi="微软雅黑" w:eastAsia="微软雅黑" w:cs="微软雅黑"/>
          <w:sz w:val="28"/>
        </w:rPr>
        <w:t>.</w:t>
      </w:r>
      <w:r>
        <w:rPr>
          <w:rFonts w:hint="default" w:ascii="微软雅黑" w:hAnsi="微软雅黑" w:eastAsia="微软雅黑" w:cs="微软雅黑"/>
          <w:spacing w:val="1"/>
          <w:sz w:val="28"/>
        </w:rPr>
        <w:t>0</w:t>
      </w:r>
      <w:r>
        <w:rPr>
          <w:rFonts w:hint="default" w:ascii="微软雅黑" w:hAnsi="微软雅黑" w:eastAsia="微软雅黑" w:cs="微软雅黑"/>
          <w:sz w:val="28"/>
        </w:rPr>
        <w:t>.</w:t>
      </w:r>
      <w:r>
        <w:rPr>
          <w:rFonts w:hint="default" w:ascii="微软雅黑" w:hAnsi="微软雅黑" w:eastAsia="微软雅黑" w:cs="微软雅黑"/>
          <w:spacing w:val="2"/>
          <w:sz w:val="28"/>
        </w:rPr>
        <w:t>0</w:t>
      </w:r>
      <w:r>
        <w:rPr>
          <w:rFonts w:hint="default" w:ascii="微软雅黑" w:hAnsi="微软雅黑" w:eastAsia="微软雅黑" w:cs="微软雅黑"/>
          <w:sz w:val="28"/>
        </w:rPr>
        <w:t>.</w:t>
      </w:r>
      <w:r>
        <w:rPr>
          <w:rFonts w:hint="default" w:ascii="微软雅黑" w:hAnsi="微软雅黑" w:eastAsia="微软雅黑" w:cs="微软雅黑"/>
          <w:spacing w:val="1"/>
          <w:sz w:val="28"/>
        </w:rPr>
        <w:t>1</w:t>
      </w:r>
      <w:r>
        <w:rPr>
          <w:rFonts w:hint="default" w:ascii="微软雅黑" w:hAnsi="微软雅黑" w:eastAsia="微软雅黑" w:cs="微软雅黑"/>
          <w:sz w:val="28"/>
        </w:rPr>
        <w:t>:6379&gt;</w:t>
      </w:r>
      <w:r>
        <w:rPr>
          <w:rFonts w:hint="default" w:ascii="微软雅黑" w:hAnsi="微软雅黑" w:eastAsia="微软雅黑" w:cs="微软雅黑"/>
          <w:spacing w:val="-7"/>
          <w:sz w:val="28"/>
        </w:rPr>
        <w:t xml:space="preserve"> </w:t>
      </w:r>
      <w:r>
        <w:rPr>
          <w:rFonts w:hint="default" w:ascii="微软雅黑" w:hAnsi="微软雅黑" w:eastAsia="微软雅黑" w:cs="微软雅黑"/>
          <w:sz w:val="28"/>
        </w:rPr>
        <w:t>hmset student age 19 name</w: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wangxiaoxiao gender male</w:t>
      </w:r>
    </w:p>
    <w:p>
      <w:pPr>
        <w:autoSpaceDE w:val="0"/>
        <w:autoSpaceDN w:val="0"/>
        <w:snapToGrid w:val="0"/>
        <w:spacing w:before="111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OK</w: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127.0.0.1:6379&gt;</w:t>
      </w:r>
      <w:r>
        <w:rPr>
          <w:rFonts w:hint="default" w:ascii="微软雅黑" w:hAnsi="微软雅黑" w:eastAsia="微软雅黑" w:cs="微软雅黑"/>
          <w:spacing w:val="-7"/>
          <w:sz w:val="28"/>
        </w:rPr>
        <w:t xml:space="preserve"> </w:t>
      </w:r>
      <w:r>
        <w:rPr>
          <w:rFonts w:hint="default" w:ascii="微软雅黑" w:hAnsi="微软雅黑" w:eastAsia="微软雅黑" w:cs="微软雅黑"/>
          <w:sz w:val="28"/>
        </w:rPr>
        <w:t>hmget student age name gender</w:t>
      </w:r>
    </w:p>
    <w:p>
      <w:pPr>
        <w:numPr>
          <w:ilvl w:val="0"/>
          <w:numId w:val="12"/>
        </w:numPr>
        <w:autoSpaceDE w:val="0"/>
        <w:autoSpaceDN w:val="0"/>
        <w:snapToGrid w:val="0"/>
        <w:spacing w:before="110" w:after="0" w:line="370" w:lineRule="exact"/>
        <w:ind w:left="341" w:right="0" w:hanging="341"/>
        <w:jc w:val="left"/>
        <w:textAlignment w:val="auto"/>
        <w:rPr>
          <w:rFonts w:hint="default" w:ascii="微软雅黑" w:hAnsi="微软雅黑" w:eastAsia="微软雅黑" w:cs="微软雅黑"/>
          <w:spacing w:val="2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"19"</w:t>
      </w:r>
    </w:p>
    <w:p>
      <w:pPr>
        <w:numPr>
          <w:ilvl w:val="0"/>
          <w:numId w:val="12"/>
        </w:numPr>
        <w:autoSpaceDE w:val="0"/>
        <w:autoSpaceDN w:val="0"/>
        <w:snapToGrid w:val="0"/>
        <w:spacing w:before="110" w:after="0" w:line="370" w:lineRule="exact"/>
        <w:ind w:left="341" w:right="0" w:hanging="341"/>
        <w:jc w:val="left"/>
        <w:textAlignment w:val="auto"/>
        <w:rPr>
          <w:rFonts w:hint="default" w:ascii="微软雅黑" w:hAnsi="微软雅黑" w:eastAsia="微软雅黑" w:cs="微软雅黑"/>
          <w:spacing w:val="2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"wangxiaoxiao"</w:t>
      </w:r>
    </w:p>
    <w:p>
      <w:pPr>
        <w:numPr>
          <w:ilvl w:val="0"/>
          <w:numId w:val="12"/>
        </w:numPr>
        <w:autoSpaceDE w:val="0"/>
        <w:autoSpaceDN w:val="0"/>
        <w:snapToGrid w:val="0"/>
        <w:spacing w:before="110" w:after="0" w:line="370" w:lineRule="exact"/>
        <w:ind w:left="341" w:right="0" w:hanging="341"/>
        <w:jc w:val="left"/>
        <w:textAlignment w:val="auto"/>
        <w:rPr>
          <w:rFonts w:hint="default" w:ascii="微软雅黑" w:hAnsi="微软雅黑" w:eastAsia="微软雅黑" w:cs="微软雅黑"/>
          <w:spacing w:val="2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"male"</w: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127.0.0.1:6379&gt;</w:t>
      </w:r>
    </w:p>
    <w:p>
      <w:pPr>
        <w:autoSpaceDE w:val="0"/>
        <w:autoSpaceDN w:val="0"/>
        <w:snapToGrid w:val="0"/>
        <w:spacing w:before="586" w:after="0" w:line="376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b/>
          <w:sz w:val="28"/>
        </w:rPr>
      </w:pPr>
      <w:r>
        <w:rPr>
          <w:rFonts w:hint="default" w:ascii="Calibri" w:hAnsi="Calibri" w:eastAsia="Calibri" w:cs="Calibri"/>
          <w:b/>
          <w:sz w:val="28"/>
        </w:rPr>
        <w:t>Hdel</w:t>
      </w:r>
      <w:r>
        <w:rPr>
          <w:rFonts w:hint="default" w:ascii="Calibri" w:hAnsi="Calibri" w:eastAsia="Calibri" w:cs="Calibri"/>
          <w:b/>
          <w:spacing w:val="16"/>
          <w:sz w:val="28"/>
        </w:rPr>
        <w:t xml:space="preserve"> </w:t>
      </w:r>
      <w:r>
        <w:rPr>
          <w:rFonts w:hint="default" w:ascii="微软雅黑" w:hAnsi="微软雅黑" w:eastAsia="微软雅黑" w:cs="微软雅黑"/>
          <w:b/>
          <w:spacing w:val="16"/>
          <w:sz w:val="28"/>
        </w:rPr>
        <w:t>k</w:t>
      </w:r>
      <w:r>
        <w:rPr>
          <w:rFonts w:hint="default" w:ascii="微软雅黑" w:hAnsi="微软雅黑" w:eastAsia="微软雅黑" w:cs="微软雅黑"/>
          <w:b/>
          <w:spacing w:val="5"/>
          <w:sz w:val="28"/>
        </w:rPr>
        <w:t>e</w:t>
      </w:r>
      <w:r>
        <w:rPr>
          <w:rFonts w:hint="default" w:ascii="微软雅黑" w:hAnsi="微软雅黑" w:eastAsia="微软雅黑" w:cs="微软雅黑"/>
          <w:b/>
          <w:sz w:val="28"/>
        </w:rPr>
        <w:t>y</w:t>
      </w:r>
      <w:r>
        <w:rPr>
          <w:rFonts w:hint="default" w:ascii="微软雅黑" w:hAnsi="微软雅黑" w:eastAsia="微软雅黑" w:cs="微软雅黑"/>
          <w:b/>
          <w:spacing w:val="14"/>
          <w:sz w:val="28"/>
        </w:rPr>
        <w:t xml:space="preserve"> </w:t>
      </w:r>
      <w:r>
        <w:rPr>
          <w:rFonts w:hint="default" w:ascii="微软雅黑" w:hAnsi="微软雅黑" w:eastAsia="微软雅黑" w:cs="微软雅黑"/>
          <w:b/>
          <w:spacing w:val="17"/>
          <w:sz w:val="28"/>
        </w:rPr>
        <w:t>f</w:t>
      </w:r>
      <w:r>
        <w:rPr>
          <w:rFonts w:hint="default" w:ascii="微软雅黑" w:hAnsi="微软雅黑" w:eastAsia="微软雅黑" w:cs="微软雅黑"/>
          <w:b/>
          <w:spacing w:val="9"/>
          <w:sz w:val="28"/>
        </w:rPr>
        <w:t>i</w:t>
      </w:r>
      <w:r>
        <w:rPr>
          <w:rFonts w:hint="default" w:ascii="微软雅黑" w:hAnsi="微软雅黑" w:eastAsia="微软雅黑" w:cs="微软雅黑"/>
          <w:b/>
          <w:spacing w:val="5"/>
          <w:sz w:val="28"/>
        </w:rPr>
        <w:t>e</w:t>
      </w:r>
      <w:r>
        <w:rPr>
          <w:rFonts w:hint="default" w:ascii="微软雅黑" w:hAnsi="微软雅黑" w:eastAsia="微软雅黑" w:cs="微软雅黑"/>
          <w:b/>
          <w:spacing w:val="9"/>
          <w:sz w:val="28"/>
        </w:rPr>
        <w:t>l</w:t>
      </w:r>
      <w:r>
        <w:rPr>
          <w:rFonts w:hint="default" w:ascii="微软雅黑" w:hAnsi="微软雅黑" w:eastAsia="微软雅黑" w:cs="微软雅黑"/>
          <w:b/>
          <w:spacing w:val="8"/>
          <w:sz w:val="28"/>
        </w:rPr>
        <w:t>d</w:t>
      </w:r>
      <w:r>
        <w:rPr>
          <w:rFonts w:hint="default" w:ascii="微软雅黑" w:hAnsi="微软雅黑" w:eastAsia="微软雅黑" w:cs="微软雅黑"/>
          <w:b/>
          <w:spacing w:val="11"/>
          <w:sz w:val="28"/>
        </w:rPr>
        <w:t>:</w:t>
      </w:r>
      <w:r>
        <w:rPr>
          <w:rFonts w:hint="default" w:ascii="微软雅黑" w:hAnsi="微软雅黑" w:eastAsia="微软雅黑" w:cs="微软雅黑"/>
          <w:b/>
          <w:sz w:val="28"/>
        </w:rPr>
        <w:t>删除属性和值</w:t>
      </w:r>
    </w:p>
    <w:p>
      <w:pPr>
        <w:autoSpaceDE w:val="0"/>
        <w:autoSpaceDN w:val="0"/>
        <w:snapToGrid w:val="0"/>
        <w:spacing w:before="109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127.0.0.1:6379&gt;</w:t>
      </w:r>
      <w:r>
        <w:rPr>
          <w:rFonts w:hint="default" w:ascii="微软雅黑" w:hAnsi="微软雅黑" w:eastAsia="微软雅黑" w:cs="微软雅黑"/>
          <w:spacing w:val="-7"/>
          <w:sz w:val="28"/>
        </w:rPr>
        <w:t xml:space="preserve"> </w:t>
      </w:r>
      <w:r>
        <w:rPr>
          <w:rFonts w:hint="default" w:ascii="微软雅黑" w:hAnsi="微软雅黑" w:eastAsia="微软雅黑" w:cs="微软雅黑"/>
          <w:sz w:val="28"/>
        </w:rPr>
        <w:t>hdel student age</w: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(integer) 1</w: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127.0.0.1:6379&gt;</w:t>
      </w:r>
      <w:r>
        <w:rPr>
          <w:rFonts w:hint="default" w:ascii="微软雅黑" w:hAnsi="微软雅黑" w:eastAsia="微软雅黑" w:cs="微软雅黑"/>
          <w:spacing w:val="-7"/>
          <w:sz w:val="28"/>
        </w:rPr>
        <w:t xml:space="preserve"> </w:t>
      </w:r>
      <w:r>
        <w:rPr>
          <w:rFonts w:hint="default" w:ascii="微软雅黑" w:hAnsi="微软雅黑" w:eastAsia="微软雅黑" w:cs="微软雅黑"/>
          <w:sz w:val="28"/>
        </w:rPr>
        <w:t>hget student age</w: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(nil)</w: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127.0.0.1:6379&gt;</w:t>
      </w:r>
    </w:p>
    <w:p>
      <w:pPr>
        <w:autoSpaceDE w:val="0"/>
        <w:autoSpaceDN w:val="0"/>
        <w:snapToGrid w:val="0"/>
        <w:spacing w:before="586" w:after="0" w:line="376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b/>
          <w:sz w:val="28"/>
        </w:rPr>
      </w:pPr>
      <w:r>
        <w:rPr>
          <w:rFonts w:hint="default" w:ascii="Calibri" w:hAnsi="Calibri" w:eastAsia="Calibri" w:cs="Calibri"/>
          <w:b/>
          <w:sz w:val="28"/>
        </w:rPr>
        <w:t>Hkeys</w:t>
      </w:r>
      <w:r>
        <w:rPr>
          <w:rFonts w:hint="default" w:ascii="Calibri" w:hAnsi="Calibri" w:eastAsia="Calibri" w:cs="Calibri"/>
          <w:b/>
          <w:spacing w:val="18"/>
          <w:sz w:val="28"/>
        </w:rPr>
        <w:t xml:space="preserve"> </w:t>
      </w:r>
      <w:r>
        <w:rPr>
          <w:rFonts w:hint="default" w:ascii="微软雅黑" w:hAnsi="微软雅黑" w:eastAsia="微软雅黑" w:cs="微软雅黑"/>
          <w:b/>
          <w:spacing w:val="14"/>
          <w:sz w:val="28"/>
        </w:rPr>
        <w:t>H</w:t>
      </w:r>
      <w:r>
        <w:rPr>
          <w:rFonts w:hint="default" w:ascii="微软雅黑" w:hAnsi="微软雅黑" w:eastAsia="微软雅黑" w:cs="微软雅黑"/>
          <w:b/>
          <w:spacing w:val="17"/>
          <w:sz w:val="28"/>
        </w:rPr>
        <w:t>v</w:t>
      </w:r>
      <w:r>
        <w:rPr>
          <w:rFonts w:hint="default" w:ascii="微软雅黑" w:hAnsi="微软雅黑" w:eastAsia="微软雅黑" w:cs="微软雅黑"/>
          <w:b/>
          <w:spacing w:val="9"/>
          <w:sz w:val="28"/>
        </w:rPr>
        <w:t>al</w:t>
      </w:r>
      <w:r>
        <w:rPr>
          <w:rFonts w:hint="default" w:ascii="微软雅黑" w:hAnsi="微软雅黑" w:eastAsia="微软雅黑" w:cs="微软雅黑"/>
          <w:b/>
          <w:spacing w:val="10"/>
          <w:sz w:val="28"/>
        </w:rPr>
        <w:t>s</w:t>
      </w:r>
      <w:r>
        <w:rPr>
          <w:rFonts w:hint="default" w:ascii="微软雅黑" w:hAnsi="微软雅黑" w:eastAsia="微软雅黑" w:cs="微软雅黑"/>
          <w:b/>
          <w:spacing w:val="11"/>
          <w:sz w:val="28"/>
        </w:rPr>
        <w:t>:</w:t>
      </w:r>
      <w:r>
        <w:rPr>
          <w:rFonts w:hint="default" w:ascii="微软雅黑" w:hAnsi="微软雅黑" w:eastAsia="微软雅黑" w:cs="微软雅黑"/>
          <w:b/>
          <w:sz w:val="28"/>
        </w:rPr>
        <w:t>单独获取对象的属性名，或者属性的值</w:t>
      </w:r>
    </w:p>
    <w:p>
      <w:pPr>
        <w:autoSpaceDE w:val="0"/>
        <w:autoSpaceDN w:val="0"/>
        <w:snapToGrid w:val="0"/>
        <w:spacing w:before="507" w:after="0" w:line="265" w:lineRule="exact"/>
        <w:ind w:left="310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59" w:right="2160" w:bottom="0" w:left="180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day02all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2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4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2989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127.0.0.1:6379&gt;</w:t>
      </w:r>
      <w:r>
        <w:rPr>
          <w:rFonts w:hint="default" w:ascii="微软雅黑" w:hAnsi="微软雅黑" w:eastAsia="微软雅黑" w:cs="微软雅黑"/>
          <w:spacing w:val="-7"/>
          <w:sz w:val="28"/>
        </w:rPr>
        <w:t xml:space="preserve"> </w:t>
      </w:r>
      <w:r>
        <w:rPr>
          <w:rFonts w:hint="default" w:ascii="微软雅黑" w:hAnsi="微软雅黑" w:eastAsia="微软雅黑" w:cs="微软雅黑"/>
          <w:sz w:val="28"/>
        </w:rPr>
        <w:t>hkeys user</w:t>
      </w:r>
      <w:r>
        <w:rPr>
          <w:rFonts w:hint="default" w:ascii="微软雅黑" w:hAnsi="微软雅黑" w:eastAsia="微软雅黑" w:cs="微软雅黑"/>
          <w:sz w:val="28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457200</wp:posOffset>
            </wp:positionV>
            <wp:extent cx="4671695" cy="2315845"/>
            <wp:effectExtent l="0" t="0" r="0" b="0"/>
            <wp:wrapNone/>
            <wp:docPr id="1038" name="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1038"/>
                    <pic:cNvPicPr/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695" cy="23158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3"/>
        </w:numPr>
        <w:autoSpaceDE w:val="0"/>
        <w:autoSpaceDN w:val="0"/>
        <w:snapToGrid w:val="0"/>
        <w:spacing w:before="111" w:after="0" w:line="370" w:lineRule="exact"/>
        <w:ind w:left="341" w:right="0" w:hanging="341"/>
        <w:jc w:val="left"/>
        <w:textAlignment w:val="auto"/>
        <w:rPr>
          <w:rFonts w:hint="default" w:ascii="微软雅黑" w:hAnsi="微软雅黑" w:eastAsia="微软雅黑" w:cs="微软雅黑"/>
          <w:spacing w:val="2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"name"</w:t>
      </w:r>
    </w:p>
    <w:p>
      <w:pPr>
        <w:numPr>
          <w:ilvl w:val="0"/>
          <w:numId w:val="13"/>
        </w:numPr>
        <w:autoSpaceDE w:val="0"/>
        <w:autoSpaceDN w:val="0"/>
        <w:snapToGrid w:val="0"/>
        <w:spacing w:before="110" w:after="0" w:line="370" w:lineRule="exact"/>
        <w:ind w:left="341" w:right="0" w:hanging="341"/>
        <w:jc w:val="left"/>
        <w:textAlignment w:val="auto"/>
        <w:rPr>
          <w:rFonts w:hint="default" w:ascii="微软雅黑" w:hAnsi="微软雅黑" w:eastAsia="微软雅黑" w:cs="微软雅黑"/>
          <w:spacing w:val="2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"username"</w:t>
      </w:r>
    </w:p>
    <w:p>
      <w:pPr>
        <w:numPr>
          <w:ilvl w:val="0"/>
          <w:numId w:val="13"/>
        </w:numPr>
        <w:autoSpaceDE w:val="0"/>
        <w:autoSpaceDN w:val="0"/>
        <w:snapToGrid w:val="0"/>
        <w:spacing w:before="110" w:after="0" w:line="370" w:lineRule="exact"/>
        <w:ind w:left="341" w:right="0" w:hanging="341"/>
        <w:jc w:val="left"/>
        <w:textAlignment w:val="auto"/>
        <w:rPr>
          <w:rFonts w:hint="default" w:ascii="微软雅黑" w:hAnsi="微软雅黑" w:eastAsia="微软雅黑" w:cs="微软雅黑"/>
          <w:spacing w:val="2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"age"</w:t>
      </w:r>
    </w:p>
    <w:p>
      <w:pPr>
        <w:numPr>
          <w:ilvl w:val="0"/>
          <w:numId w:val="13"/>
        </w:numPr>
        <w:autoSpaceDE w:val="0"/>
        <w:autoSpaceDN w:val="0"/>
        <w:snapToGrid w:val="0"/>
        <w:spacing w:before="110" w:after="0" w:line="370" w:lineRule="exact"/>
        <w:ind w:left="341" w:right="0" w:hanging="341"/>
        <w:jc w:val="left"/>
        <w:textAlignment w:val="auto"/>
        <w:rPr>
          <w:rFonts w:hint="default" w:ascii="微软雅黑" w:hAnsi="微软雅黑" w:eastAsia="微软雅黑" w:cs="微软雅黑"/>
          <w:spacing w:val="2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"location"</w: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127.0.0.1:6379&gt;</w:t>
      </w:r>
      <w:r>
        <w:rPr>
          <w:rFonts w:hint="default" w:ascii="微软雅黑" w:hAnsi="微软雅黑" w:eastAsia="微软雅黑" w:cs="微软雅黑"/>
          <w:spacing w:val="-7"/>
          <w:sz w:val="28"/>
        </w:rPr>
        <w:t xml:space="preserve"> </w:t>
      </w:r>
      <w:r>
        <w:rPr>
          <w:rFonts w:hint="default" w:ascii="微软雅黑" w:hAnsi="微软雅黑" w:eastAsia="微软雅黑" w:cs="微软雅黑"/>
          <w:sz w:val="28"/>
        </w:rPr>
        <w:t>hvals user</w:t>
      </w:r>
    </w:p>
    <w:p>
      <w:pPr>
        <w:numPr>
          <w:ilvl w:val="0"/>
          <w:numId w:val="14"/>
        </w:numPr>
        <w:autoSpaceDE w:val="0"/>
        <w:autoSpaceDN w:val="0"/>
        <w:snapToGrid w:val="0"/>
        <w:spacing w:before="110" w:after="0" w:line="370" w:lineRule="exact"/>
        <w:ind w:left="341" w:right="0" w:hanging="341"/>
        <w:jc w:val="left"/>
        <w:textAlignment w:val="auto"/>
        <w:rPr>
          <w:rFonts w:hint="default" w:ascii="微软雅黑" w:hAnsi="微软雅黑" w:eastAsia="微软雅黑" w:cs="微软雅黑"/>
          <w:spacing w:val="2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"haha"</w:t>
      </w:r>
    </w:p>
    <w:p>
      <w:pPr>
        <w:numPr>
          <w:ilvl w:val="0"/>
          <w:numId w:val="14"/>
        </w:numPr>
        <w:autoSpaceDE w:val="0"/>
        <w:autoSpaceDN w:val="0"/>
        <w:snapToGrid w:val="0"/>
        <w:spacing w:before="110" w:after="0" w:line="370" w:lineRule="exact"/>
        <w:ind w:left="341" w:right="0" w:hanging="341"/>
        <w:jc w:val="left"/>
        <w:textAlignment w:val="auto"/>
        <w:rPr>
          <w:rFonts w:hint="default" w:ascii="微软雅黑" w:hAnsi="微软雅黑" w:eastAsia="微软雅黑" w:cs="微软雅黑"/>
          <w:spacing w:val="2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"hanlaoshi"</w:t>
      </w:r>
    </w:p>
    <w:p>
      <w:pPr>
        <w:numPr>
          <w:ilvl w:val="0"/>
          <w:numId w:val="14"/>
        </w:numPr>
        <w:autoSpaceDE w:val="0"/>
        <w:autoSpaceDN w:val="0"/>
        <w:snapToGrid w:val="0"/>
        <w:spacing w:before="110" w:after="0" w:line="370" w:lineRule="exact"/>
        <w:ind w:left="341" w:right="0" w:hanging="341"/>
        <w:jc w:val="left"/>
        <w:textAlignment w:val="auto"/>
        <w:rPr>
          <w:rFonts w:hint="default" w:ascii="微软雅黑" w:hAnsi="微软雅黑" w:eastAsia="微软雅黑" w:cs="微软雅黑"/>
          <w:spacing w:val="2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"18"</w:t>
      </w:r>
    </w:p>
    <w:p>
      <w:pPr>
        <w:numPr>
          <w:ilvl w:val="0"/>
          <w:numId w:val="14"/>
        </w:numPr>
        <w:autoSpaceDE w:val="0"/>
        <w:autoSpaceDN w:val="0"/>
        <w:snapToGrid w:val="0"/>
        <w:spacing w:before="110" w:after="0" w:line="370" w:lineRule="exact"/>
        <w:ind w:left="341" w:right="0" w:hanging="341"/>
        <w:jc w:val="left"/>
        <w:textAlignment w:val="auto"/>
        <w:rPr>
          <w:rFonts w:hint="default" w:ascii="微软雅黑" w:hAnsi="微软雅黑" w:eastAsia="微软雅黑" w:cs="微软雅黑"/>
          <w:spacing w:val="2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"beijing"</w: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127.0.0.1:6379&gt;</w:t>
      </w:r>
    </w:p>
    <w:p>
      <w:pPr>
        <w:autoSpaceDE w:val="0"/>
        <w:autoSpaceDN w:val="0"/>
        <w:snapToGrid w:val="0"/>
        <w:spacing w:before="586" w:after="0" w:line="376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b/>
          <w:sz w:val="28"/>
        </w:rPr>
      </w:pPr>
      <w:r>
        <w:rPr>
          <w:rFonts w:hint="default" w:ascii="Calibri" w:hAnsi="Calibri" w:eastAsia="Calibri" w:cs="Calibri"/>
          <w:b/>
          <w:sz w:val="28"/>
        </w:rPr>
        <w:t>Hlen</w:t>
      </w:r>
      <w:r>
        <w:rPr>
          <w:rFonts w:hint="default" w:ascii="Calibri" w:hAnsi="Calibri" w:eastAsia="Calibri" w:cs="Calibri"/>
          <w:b/>
          <w:spacing w:val="17"/>
          <w:sz w:val="28"/>
        </w:rPr>
        <w:t xml:space="preserve"> </w:t>
      </w:r>
      <w:r>
        <w:rPr>
          <w:rFonts w:hint="default" w:ascii="微软雅黑" w:hAnsi="微软雅黑" w:eastAsia="微软雅黑" w:cs="微软雅黑"/>
          <w:b/>
          <w:spacing w:val="16"/>
          <w:sz w:val="28"/>
        </w:rPr>
        <w:t>k</w:t>
      </w:r>
      <w:r>
        <w:rPr>
          <w:rFonts w:hint="default" w:ascii="微软雅黑" w:hAnsi="微软雅黑" w:eastAsia="微软雅黑" w:cs="微软雅黑"/>
          <w:b/>
          <w:spacing w:val="5"/>
          <w:sz w:val="28"/>
        </w:rPr>
        <w:t>e</w:t>
      </w:r>
      <w:r>
        <w:rPr>
          <w:rFonts w:hint="default" w:ascii="微软雅黑" w:hAnsi="微软雅黑" w:eastAsia="微软雅黑" w:cs="微软雅黑"/>
          <w:b/>
          <w:spacing w:val="12"/>
          <w:sz w:val="28"/>
        </w:rPr>
        <w:t>y</w:t>
      </w:r>
      <w:r>
        <w:rPr>
          <w:rFonts w:hint="default" w:ascii="微软雅黑" w:hAnsi="微软雅黑" w:eastAsia="微软雅黑" w:cs="微软雅黑"/>
          <w:b/>
          <w:sz w:val="28"/>
        </w:rPr>
        <w:t>：获取属性个数（长度）</w:t>
      </w:r>
    </w:p>
    <w:p>
      <w:pPr>
        <w:autoSpaceDE w:val="0"/>
        <w:autoSpaceDN w:val="0"/>
        <w:snapToGrid w:val="0"/>
        <w:spacing w:before="117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hlen user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(integer)</w:t>
      </w:r>
      <w:r>
        <w:rPr>
          <w:rFonts w:hint="default" w:ascii="微软雅黑" w:hAnsi="微软雅黑" w:eastAsia="微软雅黑" w:cs="微软雅黑"/>
          <w:spacing w:val="5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4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hlen student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(integer)</w:t>
      </w:r>
      <w:r>
        <w:rPr>
          <w:rFonts w:hint="default" w:ascii="微软雅黑" w:hAnsi="微软雅黑" w:eastAsia="微软雅黑" w:cs="微软雅黑"/>
          <w:spacing w:val="5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2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</w:p>
    <w:p>
      <w:pPr>
        <w:autoSpaceDE w:val="0"/>
        <w:autoSpaceDN w:val="0"/>
        <w:snapToGrid w:val="0"/>
        <w:spacing w:before="672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b/>
          <w:sz w:val="32"/>
        </w:rPr>
      </w:pPr>
      <w:r>
        <w:rPr>
          <w:rFonts w:hint="default" w:ascii="微软雅黑" w:hAnsi="微软雅黑" w:eastAsia="微软雅黑" w:cs="微软雅黑"/>
          <w:b/>
          <w:spacing w:val="15"/>
          <w:sz w:val="32"/>
        </w:rPr>
        <w:t>H</w:t>
      </w:r>
      <w:r>
        <w:rPr>
          <w:rFonts w:hint="default" w:ascii="微软雅黑" w:hAnsi="微软雅黑" w:eastAsia="微软雅黑" w:cs="微软雅黑"/>
          <w:b/>
          <w:spacing w:val="8"/>
          <w:sz w:val="32"/>
        </w:rPr>
        <w:t>i</w:t>
      </w:r>
      <w:r>
        <w:rPr>
          <w:rFonts w:hint="default" w:ascii="微软雅黑" w:hAnsi="微软雅黑" w:eastAsia="微软雅黑" w:cs="微软雅黑"/>
          <w:b/>
          <w:spacing w:val="10"/>
          <w:sz w:val="32"/>
        </w:rPr>
        <w:t>n</w:t>
      </w:r>
      <w:r>
        <w:rPr>
          <w:rFonts w:hint="default" w:ascii="微软雅黑" w:hAnsi="微软雅黑" w:eastAsia="微软雅黑" w:cs="微软雅黑"/>
          <w:b/>
          <w:spacing w:val="5"/>
          <w:sz w:val="32"/>
        </w:rPr>
        <w:t>c</w:t>
      </w:r>
      <w:r>
        <w:rPr>
          <w:rFonts w:hint="default" w:ascii="微软雅黑" w:hAnsi="微软雅黑" w:eastAsia="微软雅黑" w:cs="微软雅黑"/>
          <w:b/>
          <w:spacing w:val="13"/>
          <w:sz w:val="32"/>
        </w:rPr>
        <w:t>r</w:t>
      </w:r>
      <w:r>
        <w:rPr>
          <w:rFonts w:hint="default" w:ascii="微软雅黑" w:hAnsi="微软雅黑" w:eastAsia="微软雅黑" w:cs="微软雅黑"/>
          <w:b/>
          <w:spacing w:val="5"/>
          <w:sz w:val="32"/>
        </w:rPr>
        <w:t>e</w:t>
      </w:r>
      <w:r>
        <w:rPr>
          <w:rFonts w:hint="default" w:ascii="微软雅黑" w:hAnsi="微软雅黑" w:eastAsia="微软雅黑" w:cs="微软雅黑"/>
          <w:b/>
          <w:spacing w:val="8"/>
          <w:sz w:val="32"/>
        </w:rPr>
        <w:t>b</w:t>
      </w:r>
      <w:r>
        <w:rPr>
          <w:rFonts w:hint="default" w:ascii="微软雅黑" w:hAnsi="微软雅黑" w:eastAsia="微软雅黑" w:cs="微软雅黑"/>
          <w:b/>
          <w:spacing w:val="14"/>
          <w:sz w:val="32"/>
        </w:rPr>
        <w:t>y</w:t>
      </w:r>
      <w:r>
        <w:rPr>
          <w:rFonts w:hint="default" w:ascii="微软雅黑" w:hAnsi="微软雅黑" w:eastAsia="微软雅黑" w:cs="微软雅黑"/>
          <w:b/>
          <w:spacing w:val="11"/>
          <w:sz w:val="32"/>
        </w:rPr>
        <w:t>:</w:t>
      </w:r>
      <w:r>
        <w:rPr>
          <w:rFonts w:hint="default" w:ascii="微软雅黑" w:hAnsi="微软雅黑" w:eastAsia="微软雅黑" w:cs="微软雅黑"/>
          <w:b/>
          <w:sz w:val="32"/>
        </w:rPr>
        <w:t>和</w:t>
      </w:r>
      <w:r>
        <w:rPr>
          <w:rFonts w:hint="default" w:ascii="微软雅黑" w:hAnsi="微软雅黑" w:eastAsia="微软雅黑" w:cs="微软雅黑"/>
          <w:b/>
          <w:spacing w:val="8"/>
          <w:sz w:val="32"/>
        </w:rPr>
        <w:t>S</w:t>
      </w:r>
      <w:r>
        <w:rPr>
          <w:rFonts w:hint="default" w:ascii="微软雅黑" w:hAnsi="微软雅黑" w:eastAsia="微软雅黑" w:cs="微软雅黑"/>
          <w:b/>
          <w:spacing w:val="13"/>
          <w:sz w:val="32"/>
        </w:rPr>
        <w:t>tr</w:t>
      </w:r>
      <w:r>
        <w:rPr>
          <w:rFonts w:hint="default" w:ascii="微软雅黑" w:hAnsi="微软雅黑" w:eastAsia="微软雅黑" w:cs="微软雅黑"/>
          <w:b/>
          <w:spacing w:val="8"/>
          <w:sz w:val="32"/>
        </w:rPr>
        <w:t>i</w:t>
      </w:r>
      <w:r>
        <w:rPr>
          <w:rFonts w:hint="default" w:ascii="微软雅黑" w:hAnsi="微软雅黑" w:eastAsia="微软雅黑" w:cs="微软雅黑"/>
          <w:b/>
          <w:spacing w:val="12"/>
          <w:sz w:val="32"/>
        </w:rPr>
        <w:t>n</w:t>
      </w:r>
      <w:r>
        <w:rPr>
          <w:rFonts w:hint="default" w:ascii="微软雅黑" w:hAnsi="微软雅黑" w:eastAsia="微软雅黑" w:cs="微软雅黑"/>
          <w:b/>
          <w:spacing w:val="5"/>
          <w:sz w:val="32"/>
        </w:rPr>
        <w:t>g</w:t>
      </w:r>
      <w:r>
        <w:rPr>
          <w:rFonts w:hint="default" w:ascii="微软雅黑" w:hAnsi="微软雅黑" w:eastAsia="微软雅黑" w:cs="微软雅黑"/>
          <w:b/>
          <w:sz w:val="32"/>
        </w:rPr>
        <w:t>类型特性区别的一个体现</w:t>
      </w:r>
    </w:p>
    <w:p>
      <w:pPr>
        <w:autoSpaceDE w:val="0"/>
        <w:autoSpaceDN w:val="0"/>
        <w:snapToGrid w:val="0"/>
        <w:spacing w:before="297" w:after="0" w:line="550" w:lineRule="exact"/>
        <w:ind w:left="0" w:right="643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1"/>
          <w:sz w:val="32"/>
        </w:rPr>
        <w:t>String对应存储</w:t>
      </w:r>
      <w:r>
        <w:rPr>
          <w:rFonts w:hint="default" w:ascii="微软雅黑" w:hAnsi="微软雅黑" w:eastAsia="微软雅黑" w:cs="微软雅黑"/>
          <w:sz w:val="32"/>
        </w:rPr>
        <w:t>对象数据：需要</w:t>
      </w:r>
      <w:r>
        <w:rPr>
          <w:rFonts w:hint="default" w:ascii="微软雅黑" w:hAnsi="微软雅黑" w:eastAsia="微软雅黑" w:cs="微软雅黑"/>
          <w:spacing w:val="-3"/>
          <w:sz w:val="32"/>
        </w:rPr>
        <w:t>在</w:t>
      </w:r>
      <w:r>
        <w:rPr>
          <w:rFonts w:hint="default" w:ascii="Calibri" w:hAnsi="Calibri" w:eastAsia="Calibri" w:cs="Calibri"/>
          <w:sz w:val="32"/>
        </w:rPr>
        <w:t>redis</w:t>
      </w:r>
      <w:r>
        <w:rPr>
          <w:rFonts w:hint="default" w:ascii="微软雅黑" w:hAnsi="微软雅黑" w:eastAsia="微软雅黑" w:cs="微软雅黑"/>
          <w:sz w:val="32"/>
        </w:rPr>
        <w:t>中修改对象某个属性的数值（</w:t>
      </w:r>
      <w:r>
        <w:rPr>
          <w:rFonts w:hint="default" w:ascii="Calibri" w:hAnsi="Calibri" w:eastAsia="Calibri" w:cs="Calibri"/>
          <w:sz w:val="32"/>
        </w:rPr>
        <w:t>10-</w:t>
      </w:r>
      <w:r>
        <w:rPr>
          <w:rFonts w:hint="default" w:ascii="微软雅黑" w:hAnsi="微软雅黑" w:eastAsia="微软雅黑" w:cs="微软雅黑"/>
          <w:sz w:val="32"/>
        </w:rPr>
        <w:t>15）</w:t>
      </w:r>
    </w:p>
    <w:p>
      <w:pPr>
        <w:autoSpaceDE w:val="0"/>
        <w:autoSpaceDN w:val="0"/>
        <w:snapToGrid w:val="0"/>
        <w:spacing w:before="94" w:after="0" w:line="430" w:lineRule="exact"/>
        <w:ind w:left="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z w:val="32"/>
        </w:rPr>
        <w:t>{</w:t>
      </w:r>
      <w:r>
        <w:rPr>
          <w:rFonts w:hint="default" w:ascii="微软雅黑" w:hAnsi="微软雅黑" w:eastAsia="微软雅黑" w:cs="微软雅黑"/>
          <w:sz w:val="32"/>
        </w:rPr>
        <w:t>“</w:t>
      </w:r>
      <w:r>
        <w:rPr>
          <w:rFonts w:hint="default" w:ascii="Calibri" w:hAnsi="Calibri" w:eastAsia="Calibri" w:cs="Calibri"/>
          <w:sz w:val="32"/>
        </w:rPr>
        <w:t>id</w:t>
      </w:r>
      <w:r>
        <w:rPr>
          <w:rFonts w:hint="default" w:ascii="微软雅黑" w:hAnsi="微软雅黑" w:eastAsia="微软雅黑" w:cs="微软雅黑"/>
          <w:sz w:val="32"/>
        </w:rPr>
        <w:t>”</w:t>
      </w:r>
      <w:r>
        <w:rPr>
          <w:rFonts w:hint="default" w:ascii="Calibri" w:hAnsi="Calibri" w:eastAsia="Calibri" w:cs="Calibri"/>
          <w:sz w:val="32"/>
        </w:rPr>
        <w:t>:1623125,"age</w:t>
      </w:r>
      <w:r>
        <w:rPr>
          <w:rFonts w:hint="default" w:ascii="Calibri" w:hAnsi="Calibri" w:eastAsia="Calibri" w:cs="Calibri"/>
          <w:spacing w:val="-6"/>
          <w:sz w:val="32"/>
        </w:rPr>
        <w:t>"</w:t>
      </w:r>
      <w:r>
        <w:rPr>
          <w:rFonts w:hint="default" w:ascii="微软雅黑" w:hAnsi="微软雅黑" w:eastAsia="微软雅黑" w:cs="微软雅黑"/>
          <w:sz w:val="32"/>
        </w:rPr>
        <w:t>：</w:t>
      </w:r>
      <w:r>
        <w:rPr>
          <w:rFonts w:hint="default" w:ascii="Calibri" w:hAnsi="Calibri" w:eastAsia="Calibri" w:cs="Calibri"/>
          <w:sz w:val="32"/>
        </w:rPr>
        <w:t>10</w:t>
      </w:r>
      <w:r>
        <w:rPr>
          <w:rFonts w:hint="default" w:ascii="微软雅黑" w:hAnsi="微软雅黑" w:eastAsia="微软雅黑" w:cs="微软雅黑"/>
          <w:sz w:val="32"/>
        </w:rPr>
        <w:t>，“</w:t>
      </w:r>
      <w:r>
        <w:rPr>
          <w:rFonts w:hint="default" w:ascii="Calibri" w:hAnsi="Calibri" w:eastAsia="Calibri" w:cs="Calibri"/>
          <w:sz w:val="32"/>
        </w:rPr>
        <w:t>name</w:t>
      </w:r>
      <w:r>
        <w:rPr>
          <w:rFonts w:hint="default" w:ascii="微软雅黑" w:hAnsi="微软雅黑" w:eastAsia="微软雅黑" w:cs="微软雅黑"/>
          <w:sz w:val="32"/>
        </w:rPr>
        <w:t>”</w:t>
      </w:r>
      <w:r>
        <w:rPr>
          <w:rFonts w:hint="default" w:ascii="Calibri" w:hAnsi="Calibri" w:eastAsia="Calibri" w:cs="Calibri"/>
          <w:sz w:val="32"/>
        </w:rPr>
        <w:t>:hanlaoshi}</w:t>
      </w:r>
    </w:p>
    <w:p>
      <w:pPr>
        <w:autoSpaceDE w:val="0"/>
        <w:autoSpaceDN w:val="0"/>
        <w:snapToGrid w:val="0"/>
        <w:spacing w:before="213" w:after="0" w:line="265" w:lineRule="exact"/>
        <w:ind w:left="310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1440" w:right="2160" w:bottom="0" w:left="180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day02all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2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5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430" w:lineRule="exact"/>
        <w:ind w:left="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z w:val="32"/>
        </w:rPr>
        <w:t>{</w:t>
      </w:r>
      <w:r>
        <w:rPr>
          <w:rFonts w:hint="default" w:ascii="微软雅黑" w:hAnsi="微软雅黑" w:eastAsia="微软雅黑" w:cs="微软雅黑"/>
          <w:sz w:val="32"/>
        </w:rPr>
        <w:t>“</w:t>
      </w:r>
      <w:r>
        <w:rPr>
          <w:rFonts w:hint="default" w:ascii="Calibri" w:hAnsi="Calibri" w:eastAsia="Calibri" w:cs="Calibri"/>
          <w:sz w:val="32"/>
        </w:rPr>
        <w:t>id</w:t>
      </w:r>
      <w:r>
        <w:rPr>
          <w:rFonts w:hint="default" w:ascii="微软雅黑" w:hAnsi="微软雅黑" w:eastAsia="微软雅黑" w:cs="微软雅黑"/>
          <w:sz w:val="32"/>
        </w:rPr>
        <w:t>”</w:t>
      </w:r>
      <w:r>
        <w:rPr>
          <w:rFonts w:hint="default" w:ascii="Calibri" w:hAnsi="Calibri" w:eastAsia="Calibri" w:cs="Calibri"/>
          <w:sz w:val="32"/>
        </w:rPr>
        <w:t>:1623125,"age</w:t>
      </w:r>
      <w:r>
        <w:rPr>
          <w:rFonts w:hint="default" w:ascii="Calibri" w:hAnsi="Calibri" w:eastAsia="Calibri" w:cs="Calibri"/>
          <w:spacing w:val="-6"/>
          <w:sz w:val="32"/>
        </w:rPr>
        <w:t>"</w:t>
      </w:r>
      <w:r>
        <w:rPr>
          <w:rFonts w:hint="default" w:ascii="微软雅黑" w:hAnsi="微软雅黑" w:eastAsia="微软雅黑" w:cs="微软雅黑"/>
          <w:sz w:val="32"/>
        </w:rPr>
        <w:t>：</w:t>
      </w:r>
      <w:r>
        <w:rPr>
          <w:rFonts w:hint="default" w:ascii="Calibri" w:hAnsi="Calibri" w:eastAsia="Calibri" w:cs="Calibri"/>
          <w:sz w:val="32"/>
        </w:rPr>
        <w:t>10</w:t>
      </w:r>
      <w:r>
        <w:rPr>
          <w:rFonts w:hint="default" w:ascii="微软雅黑" w:hAnsi="微软雅黑" w:eastAsia="微软雅黑" w:cs="微软雅黑"/>
          <w:sz w:val="32"/>
        </w:rPr>
        <w:t>，“</w:t>
      </w:r>
      <w:r>
        <w:rPr>
          <w:rFonts w:hint="default" w:ascii="Calibri" w:hAnsi="Calibri" w:eastAsia="Calibri" w:cs="Calibri"/>
          <w:sz w:val="32"/>
        </w:rPr>
        <w:t>name</w:t>
      </w:r>
      <w:r>
        <w:rPr>
          <w:rFonts w:hint="default" w:ascii="微软雅黑" w:hAnsi="微软雅黑" w:eastAsia="微软雅黑" w:cs="微软雅黑"/>
          <w:sz w:val="32"/>
        </w:rPr>
        <w:t>”</w:t>
      </w:r>
      <w:r>
        <w:rPr>
          <w:rFonts w:hint="default" w:ascii="Calibri" w:hAnsi="Calibri" w:eastAsia="Calibri" w:cs="Calibri"/>
          <w:sz w:val="32"/>
        </w:rPr>
        <w:t>:hanlaoshi}</w:t>
      </w:r>
    </w:p>
    <w:p>
      <w:pPr>
        <w:autoSpaceDE w:val="0"/>
        <w:autoSpaceDN w:val="0"/>
        <w:snapToGrid w:val="0"/>
        <w:spacing w:before="64" w:after="0" w:line="240" w:lineRule="auto"/>
        <w:ind w:left="0" w:right="0" w:firstLine="0"/>
        <w:jc w:val="left"/>
        <w:textAlignment w:val="auto"/>
        <w:rPr>
          <w:rFonts w:hint="default" w:ascii="宋体" w:hAnsi="宋体" w:eastAsia="宋体" w:cs="宋体"/>
          <w:sz w:val="32"/>
        </w:rPr>
      </w:pPr>
      <w:r>
        <w:rPr>
          <w:rFonts w:hint="default" w:ascii="宋体" w:hAnsi="宋体" w:eastAsia="宋体" w:cs="宋体"/>
          <w:sz w:val="32"/>
        </w:rPr>
        <w:t>不能直接在</w:t>
      </w:r>
      <w:r>
        <w:rPr>
          <w:rFonts w:hint="default" w:ascii="Calibri" w:hAnsi="Calibri" w:eastAsia="Calibri" w:cs="Calibri"/>
          <w:sz w:val="32"/>
        </w:rPr>
        <w:t>redis</w:t>
      </w:r>
      <w:r>
        <w:rPr>
          <w:rFonts w:hint="default" w:ascii="宋体" w:hAnsi="宋体" w:eastAsia="宋体" w:cs="宋体"/>
          <w:sz w:val="32"/>
        </w:rPr>
        <w:t>中获取</w:t>
      </w:r>
      <w:r>
        <w:rPr>
          <w:rFonts w:hint="default" w:ascii="Calibri" w:hAnsi="Calibri" w:eastAsia="Calibri" w:cs="Calibri"/>
          <w:sz w:val="32"/>
        </w:rPr>
        <w:t>age</w:t>
      </w:r>
      <w:r>
        <w:rPr>
          <w:rFonts w:hint="default" w:ascii="宋体" w:hAnsi="宋体" w:eastAsia="宋体" w:cs="宋体"/>
          <w:sz w:val="32"/>
        </w:rPr>
        <w:t>将</w:t>
      </w:r>
      <w:r>
        <w:rPr>
          <w:rFonts w:hint="default" w:ascii="Calibri" w:hAnsi="Calibri" w:eastAsia="Calibri" w:cs="Calibri"/>
          <w:sz w:val="32"/>
        </w:rPr>
        <w:t>10</w:t>
      </w:r>
      <w:r>
        <w:rPr>
          <w:rFonts w:hint="default" w:ascii="宋体" w:hAnsi="宋体" w:eastAsia="宋体" w:cs="宋体"/>
          <w:sz w:val="32"/>
        </w:rPr>
        <w:t>变成</w:t>
      </w:r>
      <w:r>
        <w:rPr>
          <w:rFonts w:hint="default" w:ascii="Calibri" w:hAnsi="Calibri" w:eastAsia="Calibri" w:cs="Calibri"/>
          <w:sz w:val="32"/>
        </w:rPr>
        <w:t>15</w:t>
      </w:r>
      <w:r>
        <w:rPr>
          <w:rFonts w:hint="default" w:ascii="宋体" w:hAnsi="宋体" w:eastAsia="宋体" w:cs="宋体"/>
          <w:sz w:val="32"/>
        </w:rPr>
        <w:t>，</w:t>
      </w:r>
    </w:p>
    <w:p>
      <w:pPr>
        <w:autoSpaceDE w:val="0"/>
        <w:autoSpaceDN w:val="0"/>
        <w:snapToGrid w:val="0"/>
        <w:spacing w:before="10" w:after="0" w:line="247" w:lineRule="auto"/>
        <w:ind w:left="0" w:right="844" w:firstLine="0"/>
        <w:jc w:val="both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宋体" w:hAnsi="宋体" w:eastAsia="宋体" w:cs="宋体"/>
          <w:spacing w:val="-4"/>
          <w:sz w:val="32"/>
        </w:rPr>
        <w:t>从</w:t>
      </w:r>
      <w:r>
        <w:rPr>
          <w:rFonts w:hint="default" w:ascii="Calibri" w:hAnsi="Calibri" w:eastAsia="Calibri" w:cs="Calibri"/>
          <w:spacing w:val="-4"/>
          <w:sz w:val="32"/>
        </w:rPr>
        <w:t>redis</w:t>
      </w:r>
      <w:r>
        <w:rPr>
          <w:rFonts w:hint="default" w:ascii="宋体" w:hAnsi="宋体" w:eastAsia="宋体" w:cs="宋体"/>
          <w:spacing w:val="-4"/>
          <w:sz w:val="32"/>
        </w:rPr>
        <w:t>读出来，转化成对象，对</w:t>
      </w:r>
      <w:r>
        <w:rPr>
          <w:rFonts w:hint="default" w:ascii="宋体" w:hAnsi="宋体" w:eastAsia="宋体" w:cs="宋体"/>
          <w:spacing w:val="-7"/>
          <w:sz w:val="32"/>
        </w:rPr>
        <w:t>象</w:t>
      </w:r>
      <w:r>
        <w:rPr>
          <w:rFonts w:hint="default" w:ascii="Calibri" w:hAnsi="Calibri" w:eastAsia="Calibri" w:cs="Calibri"/>
          <w:spacing w:val="-4"/>
          <w:sz w:val="32"/>
        </w:rPr>
        <w:t>set</w:t>
      </w:r>
      <w:r>
        <w:rPr>
          <w:rFonts w:hint="default" w:ascii="宋体" w:hAnsi="宋体" w:eastAsia="宋体" w:cs="宋体"/>
          <w:spacing w:val="-4"/>
          <w:sz w:val="32"/>
        </w:rPr>
        <w:t>属性，</w:t>
      </w:r>
      <w:r>
        <w:rPr>
          <w:rFonts w:hint="default" w:ascii="宋体" w:hAnsi="宋体" w:eastAsia="宋体" w:cs="宋体"/>
          <w:spacing w:val="-3"/>
          <w:sz w:val="32"/>
        </w:rPr>
        <w:t>重新放</w:t>
      </w:r>
      <w:r>
        <w:rPr>
          <w:rFonts w:hint="default" w:ascii="宋体" w:hAnsi="宋体" w:eastAsia="宋体" w:cs="宋体"/>
          <w:sz w:val="32"/>
        </w:rPr>
        <w:t xml:space="preserve"> 回</w:t>
      </w:r>
      <w:r>
        <w:rPr>
          <w:rFonts w:hint="default" w:ascii="Calibri" w:hAnsi="Calibri" w:eastAsia="Calibri" w:cs="Calibri"/>
          <w:sz w:val="32"/>
        </w:rPr>
        <w:t>redis</w:t>
      </w:r>
    </w:p>
    <w:p>
      <w:pPr>
        <w:autoSpaceDE w:val="0"/>
        <w:autoSpaceDN w:val="0"/>
        <w:snapToGrid w:val="0"/>
        <w:spacing w:before="58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和hash存储对象数据</w:t>
      </w:r>
    </w:p>
    <w:p>
      <w:pPr>
        <w:autoSpaceDE w:val="0"/>
        <w:autoSpaceDN w:val="0"/>
        <w:snapToGrid w:val="0"/>
        <w:spacing w:before="121" w:after="0" w:line="43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user</w:t>
      </w:r>
      <w:r>
        <w:rPr>
          <w:rFonts w:hint="default" w:ascii="Calibri" w:hAnsi="Calibri" w:eastAsia="Calibri" w:cs="Calibri"/>
          <w:spacing w:val="22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id 1623125</w:t>
      </w:r>
    </w:p>
    <w:p>
      <w:pPr>
        <w:autoSpaceDE w:val="0"/>
        <w:autoSpaceDN w:val="0"/>
        <w:snapToGrid w:val="0"/>
        <w:spacing w:before="120" w:after="0" w:line="430" w:lineRule="exact"/>
        <w:ind w:left="684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age</w:t>
      </w:r>
      <w:r>
        <w:rPr>
          <w:rFonts w:hint="default" w:ascii="Calibri" w:hAnsi="Calibri" w:eastAsia="Calibri" w:cs="Calibri"/>
          <w:spacing w:val="23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10</w:t>
      </w:r>
    </w:p>
    <w:p>
      <w:pPr>
        <w:autoSpaceDE w:val="0"/>
        <w:autoSpaceDN w:val="0"/>
        <w:snapToGrid w:val="0"/>
        <w:spacing w:before="119" w:after="0" w:line="430" w:lineRule="exact"/>
        <w:ind w:left="612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name</w:t>
      </w:r>
      <w:r>
        <w:rPr>
          <w:rFonts w:hint="default" w:ascii="Calibri" w:hAnsi="Calibri" w:eastAsia="Calibri" w:cs="Calibri"/>
          <w:spacing w:val="22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hanlaoshi</w:t>
      </w:r>
    </w:p>
    <w:p>
      <w:pPr>
        <w:autoSpaceDE w:val="0"/>
        <w:autoSpaceDN w:val="0"/>
        <w:snapToGrid w:val="0"/>
        <w:spacing w:before="669" w:after="0" w:line="43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Hincreby user</w:t>
      </w:r>
      <w:r>
        <w:rPr>
          <w:rFonts w:hint="default" w:ascii="Calibri" w:hAnsi="Calibri" w:eastAsia="Calibri" w:cs="Calibri"/>
          <w:spacing w:val="22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name 5</w:t>
      </w:r>
    </w:p>
    <w:p>
      <w:pPr>
        <w:autoSpaceDE w:val="0"/>
        <w:autoSpaceDN w:val="0"/>
        <w:snapToGrid w:val="0"/>
        <w:spacing w:before="883" w:after="0" w:line="240" w:lineRule="auto"/>
        <w:ind w:left="0" w:right="0" w:firstLine="0"/>
        <w:jc w:val="left"/>
        <w:textAlignment w:val="auto"/>
        <w:rPr>
          <w:rFonts w:hint="default" w:ascii="宋体" w:hAnsi="宋体" w:eastAsia="宋体" w:cs="宋体"/>
          <w:color w:val="1E4E79"/>
          <w:sz w:val="32"/>
        </w:rPr>
      </w:pPr>
      <w:r>
        <w:rPr>
          <w:rFonts w:hint="default" w:ascii="Calibri" w:hAnsi="Calibri" w:eastAsia="Calibri" w:cs="Calibri"/>
          <w:color w:val="1E4E79"/>
          <w:sz w:val="32"/>
        </w:rPr>
        <w:t>List</w:t>
      </w:r>
      <w:r>
        <w:rPr>
          <w:rFonts w:hint="default" w:ascii="宋体" w:hAnsi="宋体" w:eastAsia="宋体" w:cs="宋体"/>
          <w:color w:val="1E4E79"/>
          <w:sz w:val="32"/>
        </w:rPr>
        <w:t>链表数据结构</w:t>
      </w:r>
    </w:p>
    <w:p>
      <w:pPr>
        <w:autoSpaceDE w:val="0"/>
        <w:autoSpaceDN w:val="0"/>
        <w:snapToGrid w:val="0"/>
        <w:spacing w:before="58" w:after="0" w:line="376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b/>
          <w:sz w:val="28"/>
        </w:rPr>
      </w:pPr>
      <w:r>
        <w:rPr>
          <w:rFonts w:hint="default" w:ascii="微软雅黑" w:hAnsi="微软雅黑" w:eastAsia="微软雅黑" w:cs="微软雅黑"/>
          <w:b/>
          <w:spacing w:val="9"/>
          <w:sz w:val="28"/>
        </w:rPr>
        <w:t>li</w:t>
      </w:r>
      <w:r>
        <w:rPr>
          <w:rFonts w:hint="default" w:ascii="微软雅黑" w:hAnsi="微软雅黑" w:eastAsia="微软雅黑" w:cs="微软雅黑"/>
          <w:b/>
          <w:spacing w:val="10"/>
          <w:sz w:val="28"/>
        </w:rPr>
        <w:t>s</w:t>
      </w:r>
      <w:r>
        <w:rPr>
          <w:rFonts w:hint="default" w:ascii="微软雅黑" w:hAnsi="微软雅黑" w:eastAsia="微软雅黑" w:cs="微软雅黑"/>
          <w:b/>
          <w:spacing w:val="11"/>
          <w:sz w:val="28"/>
        </w:rPr>
        <w:t>t</w:t>
      </w:r>
      <w:r>
        <w:rPr>
          <w:rFonts w:hint="default" w:ascii="微软雅黑" w:hAnsi="微软雅黑" w:eastAsia="微软雅黑" w:cs="微软雅黑"/>
          <w:b/>
          <w:spacing w:val="9"/>
          <w:sz w:val="28"/>
        </w:rPr>
        <w:t>01</w:t>
      </w:r>
      <w:r>
        <w:rPr>
          <w:rFonts w:hint="default" w:ascii="微软雅黑" w:hAnsi="微软雅黑" w:eastAsia="微软雅黑" w:cs="微软雅黑"/>
          <w:b/>
          <w:sz w:val="28"/>
        </w:rPr>
        <w:t>--</w:t>
      </w:r>
      <w:r>
        <w:rPr>
          <w:rFonts w:hint="default" w:ascii="微软雅黑" w:hAnsi="微软雅黑" w:eastAsia="微软雅黑" w:cs="微软雅黑"/>
          <w:b/>
          <w:spacing w:val="17"/>
          <w:sz w:val="28"/>
        </w:rPr>
        <w:t>{</w:t>
      </w:r>
      <w:r>
        <w:rPr>
          <w:rFonts w:hint="default" w:ascii="微软雅黑" w:hAnsi="微软雅黑" w:eastAsia="微软雅黑" w:cs="微软雅黑"/>
          <w:b/>
          <w:sz w:val="28"/>
        </w:rPr>
        <w:t>“</w:t>
      </w:r>
      <w:r>
        <w:rPr>
          <w:rFonts w:hint="default" w:ascii="微软雅黑" w:hAnsi="微软雅黑" w:eastAsia="微软雅黑" w:cs="微软雅黑"/>
          <w:b/>
          <w:spacing w:val="9"/>
          <w:sz w:val="28"/>
        </w:rPr>
        <w:t>20</w:t>
      </w:r>
      <w:r>
        <w:rPr>
          <w:rFonts w:hint="default" w:ascii="微软雅黑" w:hAnsi="微软雅黑" w:eastAsia="微软雅黑" w:cs="微软雅黑"/>
          <w:b/>
          <w:spacing w:val="8"/>
          <w:sz w:val="28"/>
        </w:rPr>
        <w:t>0</w:t>
      </w:r>
      <w:r>
        <w:rPr>
          <w:rFonts w:hint="default" w:ascii="微软雅黑" w:hAnsi="微软雅黑" w:eastAsia="微软雅黑" w:cs="微软雅黑"/>
          <w:b/>
          <w:sz w:val="28"/>
        </w:rPr>
        <w:t>”</w:t>
      </w:r>
      <w:r>
        <w:rPr>
          <w:rFonts w:hint="default" w:ascii="Calibri" w:hAnsi="Calibri" w:eastAsia="Calibri" w:cs="Calibri"/>
          <w:b/>
          <w:sz w:val="28"/>
        </w:rPr>
        <w:t>,"300","400"</w:t>
      </w:r>
      <w:r>
        <w:rPr>
          <w:rFonts w:hint="default" w:ascii="微软雅黑" w:hAnsi="微软雅黑" w:eastAsia="微软雅黑" w:cs="微软雅黑"/>
          <w:b/>
          <w:sz w:val="28"/>
        </w:rPr>
        <w:t>}</w:t>
      </w:r>
    </w:p>
    <w:p>
      <w:pPr>
        <w:autoSpaceDE w:val="0"/>
        <w:autoSpaceDN w:val="0"/>
        <w:snapToGrid w:val="0"/>
        <w:spacing w:before="16" w:after="0" w:line="550" w:lineRule="exact"/>
        <w:ind w:left="0" w:right="669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查看链表list和设置链</w:t>
      </w:r>
      <w:r>
        <w:rPr>
          <w:rFonts w:hint="default" w:ascii="微软雅黑" w:hAnsi="微软雅黑" w:eastAsia="微软雅黑" w:cs="微软雅黑"/>
          <w:spacing w:val="-2"/>
          <w:sz w:val="32"/>
        </w:rPr>
        <w:t>表数据</w:t>
      </w:r>
      <w:r>
        <w:rPr>
          <w:rFonts w:hint="default" w:ascii="Calibri" w:hAnsi="Calibri" w:eastAsia="Calibri" w:cs="Calibri"/>
          <w:spacing w:val="-2"/>
          <w:sz w:val="32"/>
        </w:rPr>
        <w:t>Lpush</w:t>
      </w:r>
      <w:r>
        <w:rPr>
          <w:rFonts w:hint="default" w:ascii="微软雅黑" w:hAnsi="微软雅黑" w:eastAsia="微软雅黑" w:cs="微软雅黑"/>
          <w:spacing w:val="-2"/>
          <w:sz w:val="32"/>
        </w:rPr>
        <w:t>（左表示上，右表</w:t>
      </w:r>
      <w:r>
        <w:rPr>
          <w:rFonts w:hint="default" w:ascii="微软雅黑" w:hAnsi="微软雅黑" w:eastAsia="微软雅黑" w:cs="微软雅黑"/>
          <w:sz w:val="32"/>
        </w:rPr>
        <w:t xml:space="preserve"> 示下）</w:t>
      </w:r>
    </w:p>
    <w:p>
      <w:pPr>
        <w:autoSpaceDE w:val="0"/>
        <w:autoSpaceDN w:val="0"/>
        <w:snapToGrid w:val="0"/>
        <w:spacing w:before="95" w:after="0" w:line="43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b/>
          <w:sz w:val="32"/>
        </w:rPr>
      </w:pPr>
      <w:r>
        <w:rPr>
          <w:rFonts w:hint="default" w:ascii="Calibri" w:hAnsi="Calibri" w:eastAsia="Calibri" w:cs="Calibri"/>
          <w:b/>
          <w:sz w:val="32"/>
        </w:rPr>
        <w:t>lrange ke</w:t>
      </w:r>
      <w:r>
        <w:rPr>
          <w:rFonts w:hint="default" w:ascii="Calibri" w:hAnsi="Calibri" w:eastAsia="Calibri" w:cs="Calibri"/>
          <w:b/>
          <w:spacing w:val="70"/>
          <w:sz w:val="32"/>
        </w:rPr>
        <w:t>y</w:t>
      </w:r>
      <w:r>
        <w:rPr>
          <w:rFonts w:hint="default" w:ascii="微软雅黑" w:hAnsi="微软雅黑" w:eastAsia="微软雅黑" w:cs="微软雅黑"/>
          <w:b/>
          <w:sz w:val="32"/>
        </w:rPr>
        <w:t>起始下标</w:t>
      </w:r>
      <w:r>
        <w:rPr>
          <w:rFonts w:hint="default" w:ascii="微软雅黑" w:hAnsi="微软雅黑" w:eastAsia="微软雅黑" w:cs="微软雅黑"/>
          <w:b/>
          <w:spacing w:val="-43"/>
          <w:sz w:val="32"/>
        </w:rPr>
        <w:t xml:space="preserve"> </w:t>
      </w:r>
      <w:r>
        <w:rPr>
          <w:rFonts w:hint="default" w:ascii="微软雅黑" w:hAnsi="微软雅黑" w:eastAsia="微软雅黑" w:cs="微软雅黑"/>
          <w:b/>
          <w:sz w:val="32"/>
        </w:rPr>
        <w:t>结束下标（展示范围，结束下标</w:t>
      </w:r>
    </w:p>
    <w:p>
      <w:pPr>
        <w:autoSpaceDE w:val="0"/>
        <w:autoSpaceDN w:val="0"/>
        <w:snapToGrid w:val="0"/>
        <w:spacing w:before="120" w:after="0" w:line="43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b/>
          <w:sz w:val="32"/>
        </w:rPr>
      </w:pPr>
      <w:r>
        <w:rPr>
          <w:rFonts w:hint="default" w:ascii="微软雅黑" w:hAnsi="微软雅黑" w:eastAsia="微软雅黑" w:cs="微软雅黑"/>
          <w:b/>
          <w:sz w:val="32"/>
        </w:rPr>
        <w:t>是</w:t>
      </w:r>
      <w:r>
        <w:rPr>
          <w:rFonts w:hint="default" w:ascii="Calibri" w:hAnsi="Calibri" w:eastAsia="Calibri" w:cs="Calibri"/>
          <w:b/>
          <w:sz w:val="32"/>
        </w:rPr>
        <w:t>-</w:t>
      </w:r>
      <w:r>
        <w:rPr>
          <w:rFonts w:hint="default" w:ascii="微软雅黑" w:hAnsi="微软雅黑" w:eastAsia="微软雅黑" w:cs="微软雅黑"/>
          <w:b/>
          <w:spacing w:val="9"/>
          <w:sz w:val="32"/>
        </w:rPr>
        <w:t>1</w:t>
      </w:r>
      <w:r>
        <w:rPr>
          <w:rFonts w:hint="default" w:ascii="微软雅黑" w:hAnsi="微软雅黑" w:eastAsia="微软雅黑" w:cs="微软雅黑"/>
          <w:b/>
          <w:sz w:val="32"/>
        </w:rPr>
        <w:t>表示到尾部）</w:t>
      </w:r>
    </w:p>
    <w:p>
      <w:pPr>
        <w:autoSpaceDE w:val="0"/>
        <w:autoSpaceDN w:val="0"/>
        <w:snapToGrid w:val="0"/>
        <w:spacing w:before="124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lpush mylist01 100 200 300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(integer)</w:t>
      </w:r>
      <w:r>
        <w:rPr>
          <w:rFonts w:hint="default" w:ascii="微软雅黑" w:hAnsi="微软雅黑" w:eastAsia="微软雅黑" w:cs="微软雅黑"/>
          <w:spacing w:val="5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3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lrange mylist 0 1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(empty list or set)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lrange mylist01 0 1</w:t>
      </w:r>
    </w:p>
    <w:p>
      <w:pPr>
        <w:numPr>
          <w:ilvl w:val="0"/>
          <w:numId w:val="15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"300"</w:t>
      </w:r>
    </w:p>
    <w:p>
      <w:pPr>
        <w:numPr>
          <w:ilvl w:val="0"/>
          <w:numId w:val="15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"200"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</w:p>
    <w:p>
      <w:pPr>
        <w:autoSpaceDE w:val="0"/>
        <w:autoSpaceDN w:val="0"/>
        <w:snapToGrid w:val="0"/>
        <w:spacing w:before="670" w:after="0" w:line="43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b/>
          <w:sz w:val="32"/>
        </w:rPr>
        <w:t>Rpush</w:t>
      </w:r>
      <w:r>
        <w:rPr>
          <w:rFonts w:hint="default" w:ascii="Calibri" w:hAnsi="Calibri" w:eastAsia="Calibri" w:cs="Calibri"/>
          <w:b/>
          <w:spacing w:val="25"/>
          <w:sz w:val="32"/>
        </w:rPr>
        <w:t xml:space="preserve"> </w:t>
      </w:r>
      <w:r>
        <w:rPr>
          <w:rFonts w:hint="default" w:ascii="微软雅黑" w:hAnsi="微软雅黑" w:eastAsia="微软雅黑" w:cs="微软雅黑"/>
          <w:b/>
          <w:spacing w:val="16"/>
          <w:sz w:val="32"/>
        </w:rPr>
        <w:t>k</w:t>
      </w:r>
      <w:r>
        <w:rPr>
          <w:rFonts w:hint="default" w:ascii="微软雅黑" w:hAnsi="微软雅黑" w:eastAsia="微软雅黑" w:cs="微软雅黑"/>
          <w:b/>
          <w:sz w:val="32"/>
        </w:rPr>
        <w:t>ey</w:t>
      </w:r>
      <w:r>
        <w:rPr>
          <w:rFonts w:hint="default" w:ascii="微软雅黑" w:hAnsi="微软雅黑" w:eastAsia="微软雅黑" w:cs="微软雅黑"/>
          <w:b/>
          <w:spacing w:val="16"/>
          <w:sz w:val="32"/>
        </w:rPr>
        <w:t xml:space="preserve"> </w:t>
      </w:r>
      <w:r>
        <w:rPr>
          <w:rFonts w:hint="default" w:ascii="微软雅黑" w:hAnsi="微软雅黑" w:eastAsia="微软雅黑" w:cs="微软雅黑"/>
          <w:b/>
          <w:spacing w:val="17"/>
          <w:sz w:val="32"/>
        </w:rPr>
        <w:t>v</w:t>
      </w:r>
      <w:r>
        <w:rPr>
          <w:rFonts w:hint="default" w:ascii="微软雅黑" w:hAnsi="微软雅黑" w:eastAsia="微软雅黑" w:cs="微软雅黑"/>
          <w:b/>
          <w:spacing w:val="8"/>
          <w:sz w:val="32"/>
        </w:rPr>
        <w:t>a</w:t>
      </w:r>
      <w:r>
        <w:rPr>
          <w:rFonts w:hint="default" w:ascii="微软雅黑" w:hAnsi="微软雅黑" w:eastAsia="微软雅黑" w:cs="微软雅黑"/>
          <w:b/>
          <w:spacing w:val="9"/>
          <w:sz w:val="32"/>
        </w:rPr>
        <w:t>l</w:t>
      </w:r>
      <w:r>
        <w:rPr>
          <w:rFonts w:hint="default" w:ascii="微软雅黑" w:hAnsi="微软雅黑" w:eastAsia="微软雅黑" w:cs="微软雅黑"/>
          <w:b/>
          <w:spacing w:val="10"/>
          <w:sz w:val="32"/>
        </w:rPr>
        <w:t>u</w:t>
      </w:r>
      <w:r>
        <w:rPr>
          <w:rFonts w:hint="default" w:ascii="微软雅黑" w:hAnsi="微软雅黑" w:eastAsia="微软雅黑" w:cs="微软雅黑"/>
          <w:b/>
          <w:sz w:val="32"/>
        </w:rPr>
        <w:t>e：</w:t>
      </w:r>
      <w:r>
        <w:rPr>
          <w:rFonts w:hint="default" w:ascii="微软雅黑" w:hAnsi="微软雅黑" w:eastAsia="微软雅黑" w:cs="微软雅黑"/>
          <w:sz w:val="32"/>
        </w:rPr>
        <w:t>从下向上插入数据</w:t>
      </w:r>
    </w:p>
    <w:p>
      <w:pPr>
        <w:autoSpaceDE w:val="0"/>
        <w:autoSpaceDN w:val="0"/>
        <w:snapToGrid w:val="0"/>
        <w:spacing w:before="125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rpush mylist01 400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(integer)</w:t>
      </w:r>
      <w:r>
        <w:rPr>
          <w:rFonts w:hint="default" w:ascii="微软雅黑" w:hAnsi="微软雅黑" w:eastAsia="微软雅黑" w:cs="微软雅黑"/>
          <w:spacing w:val="5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4</w:t>
      </w:r>
    </w:p>
    <w:p>
      <w:pPr>
        <w:autoSpaceDE w:val="0"/>
        <w:autoSpaceDN w:val="0"/>
        <w:snapToGrid w:val="0"/>
        <w:spacing w:before="298" w:after="0" w:line="265" w:lineRule="exact"/>
        <w:ind w:left="310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62" w:right="2160" w:bottom="0" w:left="180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day02all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2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6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(integer)</w:t>
      </w:r>
      <w:r>
        <w:rPr>
          <w:rFonts w:hint="default" w:ascii="微软雅黑" w:hAnsi="微软雅黑" w:eastAsia="微软雅黑" w:cs="微软雅黑"/>
          <w:spacing w:val="5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4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lrange mylist01 0 -1</w:t>
      </w:r>
    </w:p>
    <w:p>
      <w:pPr>
        <w:numPr>
          <w:ilvl w:val="0"/>
          <w:numId w:val="16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"300"</w:t>
      </w:r>
    </w:p>
    <w:p>
      <w:pPr>
        <w:numPr>
          <w:ilvl w:val="0"/>
          <w:numId w:val="16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"200"</w:t>
      </w:r>
    </w:p>
    <w:p>
      <w:pPr>
        <w:numPr>
          <w:ilvl w:val="0"/>
          <w:numId w:val="16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"100"</w:t>
      </w:r>
    </w:p>
    <w:p>
      <w:pPr>
        <w:numPr>
          <w:ilvl w:val="0"/>
          <w:numId w:val="16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"400"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</w:p>
    <w:p>
      <w:pPr>
        <w:autoSpaceDE w:val="0"/>
        <w:autoSpaceDN w:val="0"/>
        <w:snapToGrid w:val="0"/>
        <w:spacing w:before="574" w:after="0" w:line="550" w:lineRule="exact"/>
        <w:ind w:left="0" w:right="593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pacing w:val="-3"/>
          <w:sz w:val="32"/>
        </w:rPr>
        <w:t>Linsert</w:t>
      </w:r>
      <w:r>
        <w:rPr>
          <w:rFonts w:hint="default" w:ascii="微软雅黑" w:hAnsi="微软雅黑" w:eastAsia="微软雅黑" w:cs="微软雅黑"/>
          <w:spacing w:val="-3"/>
          <w:sz w:val="32"/>
        </w:rPr>
        <w:t>：从链表中间</w:t>
      </w:r>
      <w:r>
        <w:rPr>
          <w:rFonts w:hint="default" w:ascii="微软雅黑" w:hAnsi="微软雅黑" w:eastAsia="微软雅黑" w:cs="微软雅黑"/>
          <w:spacing w:val="-2"/>
          <w:sz w:val="32"/>
        </w:rPr>
        <w:t>操作数据</w:t>
      </w:r>
      <w:r>
        <w:rPr>
          <w:rFonts w:hint="default" w:ascii="Calibri" w:hAnsi="Calibri" w:eastAsia="Calibri" w:cs="Calibri"/>
          <w:spacing w:val="-2"/>
          <w:sz w:val="32"/>
        </w:rPr>
        <w:t>,</w:t>
      </w:r>
      <w:r>
        <w:rPr>
          <w:rFonts w:hint="default" w:ascii="微软雅黑" w:hAnsi="微软雅黑" w:eastAsia="微软雅黑" w:cs="微软雅黑"/>
          <w:spacing w:val="-2"/>
          <w:sz w:val="32"/>
        </w:rPr>
        <w:t>从左侧找到第一个相同</w:t>
      </w:r>
      <w:r>
        <w:rPr>
          <w:rFonts w:hint="default" w:ascii="微软雅黑" w:hAnsi="微软雅黑" w:eastAsia="微软雅黑" w:cs="微软雅黑"/>
          <w:sz w:val="32"/>
        </w:rPr>
        <w:t xml:space="preserve"> 元素插入数据（</w:t>
      </w:r>
      <w:r>
        <w:rPr>
          <w:rFonts w:hint="default" w:ascii="Calibri" w:hAnsi="Calibri" w:eastAsia="Calibri" w:cs="Calibri"/>
          <w:sz w:val="32"/>
        </w:rPr>
        <w:t>before</w:t>
      </w:r>
      <w:r>
        <w:rPr>
          <w:rFonts w:hint="default" w:ascii="Calibri" w:hAnsi="Calibri" w:eastAsia="Calibri" w:cs="Calibri"/>
          <w:spacing w:val="28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after）</w:t>
      </w:r>
    </w:p>
    <w:p>
      <w:pPr>
        <w:autoSpaceDE w:val="0"/>
        <w:autoSpaceDN w:val="0"/>
        <w:snapToGrid w:val="0"/>
        <w:spacing w:before="100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linsert mylist01 before 100 one</w:t>
      </w:r>
    </w:p>
    <w:p>
      <w:pPr>
        <w:autoSpaceDE w:val="0"/>
        <w:autoSpaceDN w:val="0"/>
        <w:snapToGrid w:val="0"/>
        <w:spacing w:before="25" w:after="0" w:line="550" w:lineRule="exact"/>
        <w:ind w:left="0" w:right="795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在</w:t>
      </w:r>
      <w:r>
        <w:rPr>
          <w:rFonts w:hint="default" w:ascii="Calibri" w:hAnsi="Calibri" w:eastAsia="Calibri" w:cs="Calibri"/>
          <w:spacing w:val="-3"/>
          <w:sz w:val="32"/>
        </w:rPr>
        <w:t>mylist</w:t>
      </w:r>
      <w:r>
        <w:rPr>
          <w:rFonts w:hint="default" w:ascii="微软雅黑" w:hAnsi="微软雅黑" w:eastAsia="微软雅黑" w:cs="微软雅黑"/>
          <w:spacing w:val="-3"/>
          <w:sz w:val="32"/>
        </w:rPr>
        <w:t>01链表中，找到100这</w:t>
      </w:r>
      <w:r>
        <w:rPr>
          <w:rFonts w:hint="default" w:ascii="微软雅黑" w:hAnsi="微软雅黑" w:eastAsia="微软雅黑" w:cs="微软雅黑"/>
          <w:spacing w:val="-2"/>
          <w:sz w:val="32"/>
        </w:rPr>
        <w:t>个元素，从前插入数</w:t>
      </w:r>
      <w:r>
        <w:rPr>
          <w:rFonts w:hint="default" w:ascii="微软雅黑" w:hAnsi="微软雅黑" w:eastAsia="微软雅黑" w:cs="微软雅黑"/>
          <w:sz w:val="32"/>
        </w:rPr>
        <w:t xml:space="preserve"> 据one 300 200 one 100 400</w:t>
      </w:r>
    </w:p>
    <w:p>
      <w:pPr>
        <w:autoSpaceDE w:val="0"/>
        <w:autoSpaceDN w:val="0"/>
        <w:snapToGrid w:val="0"/>
        <w:spacing w:before="0" w:after="0" w:line="549" w:lineRule="exact"/>
        <w:ind w:left="0" w:right="67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</w:t>
      </w:r>
      <w:r>
        <w:rPr>
          <w:rFonts w:hint="default" w:ascii="微软雅黑" w:hAnsi="微软雅黑" w:eastAsia="微软雅黑" w:cs="微软雅黑"/>
          <w:spacing w:val="-3"/>
          <w:sz w:val="32"/>
        </w:rPr>
        <w:t>:6379&gt;</w:t>
      </w:r>
      <w:r>
        <w:rPr>
          <w:rFonts w:hint="default" w:ascii="微软雅黑" w:hAnsi="微软雅黑" w:eastAsia="微软雅黑" w:cs="微软雅黑"/>
          <w:spacing w:val="2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3"/>
          <w:sz w:val="32"/>
        </w:rPr>
        <w:t>linsert mylist01 b</w:t>
      </w:r>
      <w:r>
        <w:rPr>
          <w:rFonts w:hint="default" w:ascii="微软雅黑" w:hAnsi="微软雅黑" w:eastAsia="微软雅黑" w:cs="微软雅黑"/>
          <w:spacing w:val="-2"/>
          <w:sz w:val="32"/>
        </w:rPr>
        <w:t>efore 100 one</w:t>
      </w:r>
      <w:r>
        <w:rPr>
          <w:rFonts w:hint="default" w:ascii="微软雅黑" w:hAnsi="微软雅黑" w:eastAsia="微软雅黑" w:cs="微软雅黑"/>
          <w:sz w:val="32"/>
        </w:rPr>
        <w:t xml:space="preserve"> (integer)</w:t>
      </w:r>
      <w:r>
        <w:rPr>
          <w:rFonts w:hint="default" w:ascii="微软雅黑" w:hAnsi="微软雅黑" w:eastAsia="微软雅黑" w:cs="微软雅黑"/>
          <w:spacing w:val="5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5</w:t>
      </w:r>
    </w:p>
    <w:p>
      <w:pPr>
        <w:autoSpaceDE w:val="0"/>
        <w:autoSpaceDN w:val="0"/>
        <w:snapToGrid w:val="0"/>
        <w:spacing w:before="100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lrange mylist01 0 -1</w:t>
      </w:r>
    </w:p>
    <w:p>
      <w:pPr>
        <w:numPr>
          <w:ilvl w:val="0"/>
          <w:numId w:val="17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"300"</w:t>
      </w:r>
    </w:p>
    <w:p>
      <w:pPr>
        <w:numPr>
          <w:ilvl w:val="0"/>
          <w:numId w:val="17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"200"</w:t>
      </w:r>
    </w:p>
    <w:p>
      <w:pPr>
        <w:numPr>
          <w:ilvl w:val="0"/>
          <w:numId w:val="17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"one"</w:t>
      </w:r>
    </w:p>
    <w:p>
      <w:pPr>
        <w:numPr>
          <w:ilvl w:val="0"/>
          <w:numId w:val="17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"100"</w:t>
      </w:r>
    </w:p>
    <w:p>
      <w:pPr>
        <w:numPr>
          <w:ilvl w:val="0"/>
          <w:numId w:val="17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"400"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lpush mylist01 100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(integer)</w:t>
      </w:r>
      <w:r>
        <w:rPr>
          <w:rFonts w:hint="default" w:ascii="微软雅黑" w:hAnsi="微软雅黑" w:eastAsia="微软雅黑" w:cs="微软雅黑"/>
          <w:spacing w:val="5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6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lrange mylist01 0 -1</w:t>
      </w:r>
    </w:p>
    <w:p>
      <w:pPr>
        <w:numPr>
          <w:ilvl w:val="0"/>
          <w:numId w:val="18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"100"</w:t>
      </w:r>
    </w:p>
    <w:p>
      <w:pPr>
        <w:numPr>
          <w:ilvl w:val="0"/>
          <w:numId w:val="18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"300"</w:t>
      </w:r>
    </w:p>
    <w:p>
      <w:pPr>
        <w:numPr>
          <w:ilvl w:val="0"/>
          <w:numId w:val="18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"200"</w:t>
      </w:r>
    </w:p>
    <w:p>
      <w:pPr>
        <w:numPr>
          <w:ilvl w:val="0"/>
          <w:numId w:val="18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"one"</w:t>
      </w:r>
    </w:p>
    <w:p>
      <w:pPr>
        <w:numPr>
          <w:ilvl w:val="0"/>
          <w:numId w:val="18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"100"</w:t>
      </w:r>
    </w:p>
    <w:p>
      <w:pPr>
        <w:autoSpaceDE w:val="0"/>
        <w:autoSpaceDN w:val="0"/>
        <w:snapToGrid w:val="0"/>
        <w:spacing w:before="0" w:after="0" w:line="224" w:lineRule="exact"/>
        <w:ind w:left="310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67" w:right="2160" w:bottom="0" w:left="180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day02all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2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7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numPr>
          <w:ilvl w:val="0"/>
          <w:numId w:val="16"/>
        </w:numPr>
        <w:autoSpaceDE w:val="0"/>
        <w:autoSpaceDN w:val="0"/>
        <w:snapToGrid w:val="0"/>
        <w:spacing w:before="0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"100"</w:t>
      </w:r>
    </w:p>
    <w:p>
      <w:pPr>
        <w:numPr>
          <w:ilvl w:val="0"/>
          <w:numId w:val="18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"400"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linsert mylist01 after 100 two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(integer)</w:t>
      </w:r>
      <w:r>
        <w:rPr>
          <w:rFonts w:hint="default" w:ascii="微软雅黑" w:hAnsi="微软雅黑" w:eastAsia="微软雅黑" w:cs="微软雅黑"/>
          <w:spacing w:val="5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7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lrange mylist01 0 -1</w:t>
      </w:r>
    </w:p>
    <w:p>
      <w:pPr>
        <w:numPr>
          <w:ilvl w:val="0"/>
          <w:numId w:val="19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"100"</w:t>
      </w:r>
    </w:p>
    <w:p>
      <w:pPr>
        <w:numPr>
          <w:ilvl w:val="0"/>
          <w:numId w:val="19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"two"</w:t>
      </w:r>
    </w:p>
    <w:p>
      <w:pPr>
        <w:numPr>
          <w:ilvl w:val="0"/>
          <w:numId w:val="19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"300"</w:t>
      </w:r>
    </w:p>
    <w:p>
      <w:pPr>
        <w:numPr>
          <w:ilvl w:val="0"/>
          <w:numId w:val="19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"200"</w:t>
      </w:r>
    </w:p>
    <w:p>
      <w:pPr>
        <w:numPr>
          <w:ilvl w:val="0"/>
          <w:numId w:val="19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"one"</w:t>
      </w:r>
    </w:p>
    <w:p>
      <w:pPr>
        <w:numPr>
          <w:ilvl w:val="0"/>
          <w:numId w:val="19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"100"</w:t>
      </w:r>
    </w:p>
    <w:p>
      <w:pPr>
        <w:numPr>
          <w:ilvl w:val="0"/>
          <w:numId w:val="19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"400"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</w:p>
    <w:p>
      <w:pPr>
        <w:autoSpaceDE w:val="0"/>
        <w:autoSpaceDN w:val="0"/>
        <w:snapToGrid w:val="0"/>
        <w:spacing w:before="675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b/>
          <w:sz w:val="32"/>
        </w:rPr>
      </w:pPr>
      <w:r>
        <w:rPr>
          <w:rFonts w:hint="default" w:ascii="微软雅黑" w:hAnsi="微软雅黑" w:eastAsia="微软雅黑" w:cs="微软雅黑"/>
          <w:b/>
          <w:spacing w:val="9"/>
          <w:sz w:val="32"/>
        </w:rPr>
        <w:t>l</w:t>
      </w:r>
      <w:r>
        <w:rPr>
          <w:rFonts w:hint="default" w:ascii="微软雅黑" w:hAnsi="微软雅黑" w:eastAsia="微软雅黑" w:cs="微软雅黑"/>
          <w:b/>
          <w:spacing w:val="10"/>
          <w:sz w:val="32"/>
        </w:rPr>
        <w:t>s</w:t>
      </w:r>
      <w:r>
        <w:rPr>
          <w:rFonts w:hint="default" w:ascii="微软雅黑" w:hAnsi="微软雅黑" w:eastAsia="微软雅黑" w:cs="微软雅黑"/>
          <w:b/>
          <w:spacing w:val="5"/>
          <w:sz w:val="32"/>
        </w:rPr>
        <w:t>e</w:t>
      </w:r>
      <w:r>
        <w:rPr>
          <w:rFonts w:hint="default" w:ascii="微软雅黑" w:hAnsi="微软雅黑" w:eastAsia="微软雅黑" w:cs="微软雅黑"/>
          <w:b/>
          <w:sz w:val="32"/>
        </w:rPr>
        <w:t>t</w:t>
      </w:r>
      <w:r>
        <w:rPr>
          <w:rFonts w:hint="default" w:ascii="微软雅黑" w:hAnsi="微软雅黑" w:eastAsia="微软雅黑" w:cs="微软雅黑"/>
          <w:b/>
          <w:spacing w:val="17"/>
          <w:sz w:val="32"/>
        </w:rPr>
        <w:t xml:space="preserve"> </w:t>
      </w:r>
      <w:r>
        <w:rPr>
          <w:rFonts w:hint="default" w:ascii="微软雅黑" w:hAnsi="微软雅黑" w:eastAsia="微软雅黑" w:cs="微软雅黑"/>
          <w:b/>
          <w:spacing w:val="16"/>
          <w:sz w:val="32"/>
        </w:rPr>
        <w:t>k</w:t>
      </w:r>
      <w:r>
        <w:rPr>
          <w:rFonts w:hint="default" w:ascii="微软雅黑" w:hAnsi="微软雅黑" w:eastAsia="微软雅黑" w:cs="微软雅黑"/>
          <w:b/>
          <w:sz w:val="32"/>
        </w:rPr>
        <w:t>ey</w:t>
      </w:r>
      <w:r>
        <w:rPr>
          <w:rFonts w:hint="default" w:ascii="微软雅黑" w:hAnsi="微软雅黑" w:eastAsia="微软雅黑" w:cs="微软雅黑"/>
          <w:b/>
          <w:spacing w:val="17"/>
          <w:sz w:val="32"/>
        </w:rPr>
        <w:t xml:space="preserve"> </w:t>
      </w:r>
      <w:r>
        <w:rPr>
          <w:rFonts w:hint="default" w:ascii="微软雅黑" w:hAnsi="微软雅黑" w:eastAsia="微软雅黑" w:cs="微软雅黑"/>
          <w:b/>
          <w:spacing w:val="9"/>
          <w:sz w:val="32"/>
        </w:rPr>
        <w:t>i</w:t>
      </w:r>
      <w:r>
        <w:rPr>
          <w:rFonts w:hint="default" w:ascii="微软雅黑" w:hAnsi="微软雅黑" w:eastAsia="微软雅黑" w:cs="微软雅黑"/>
          <w:b/>
          <w:spacing w:val="10"/>
          <w:sz w:val="32"/>
        </w:rPr>
        <w:t>n</w:t>
      </w:r>
      <w:r>
        <w:rPr>
          <w:rFonts w:hint="default" w:ascii="微软雅黑" w:hAnsi="微软雅黑" w:eastAsia="微软雅黑" w:cs="微软雅黑"/>
          <w:b/>
          <w:spacing w:val="7"/>
          <w:sz w:val="32"/>
        </w:rPr>
        <w:t>d</w:t>
      </w:r>
      <w:r>
        <w:rPr>
          <w:rFonts w:hint="default" w:ascii="微软雅黑" w:hAnsi="微软雅黑" w:eastAsia="微软雅黑" w:cs="微软雅黑"/>
          <w:b/>
          <w:spacing w:val="5"/>
          <w:sz w:val="32"/>
        </w:rPr>
        <w:t>e</w:t>
      </w:r>
      <w:r>
        <w:rPr>
          <w:rFonts w:hint="default" w:ascii="微软雅黑" w:hAnsi="微软雅黑" w:eastAsia="微软雅黑" w:cs="微软雅黑"/>
          <w:b/>
          <w:sz w:val="32"/>
        </w:rPr>
        <w:t>x</w:t>
      </w:r>
      <w:r>
        <w:rPr>
          <w:rFonts w:hint="default" w:ascii="微软雅黑" w:hAnsi="微软雅黑" w:eastAsia="微软雅黑" w:cs="微软雅黑"/>
          <w:b/>
          <w:spacing w:val="30"/>
          <w:sz w:val="32"/>
        </w:rPr>
        <w:t xml:space="preserve"> </w:t>
      </w:r>
      <w:r>
        <w:rPr>
          <w:rFonts w:hint="default" w:ascii="微软雅黑" w:hAnsi="微软雅黑" w:eastAsia="微软雅黑" w:cs="微软雅黑"/>
          <w:b/>
          <w:spacing w:val="16"/>
          <w:sz w:val="32"/>
        </w:rPr>
        <w:t>v</w:t>
      </w:r>
      <w:r>
        <w:rPr>
          <w:rFonts w:hint="default" w:ascii="微软雅黑" w:hAnsi="微软雅黑" w:eastAsia="微软雅黑" w:cs="微软雅黑"/>
          <w:b/>
          <w:spacing w:val="9"/>
          <w:sz w:val="32"/>
        </w:rPr>
        <w:t>al</w:t>
      </w:r>
      <w:r>
        <w:rPr>
          <w:rFonts w:hint="default" w:ascii="微软雅黑" w:hAnsi="微软雅黑" w:eastAsia="微软雅黑" w:cs="微软雅黑"/>
          <w:b/>
          <w:spacing w:val="10"/>
          <w:sz w:val="32"/>
        </w:rPr>
        <w:t>u</w:t>
      </w:r>
      <w:r>
        <w:rPr>
          <w:rFonts w:hint="default" w:ascii="微软雅黑" w:hAnsi="微软雅黑" w:eastAsia="微软雅黑" w:cs="微软雅黑"/>
          <w:b/>
          <w:sz w:val="32"/>
        </w:rPr>
        <w:t>e将下标对应的数据修改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127.0.0.1:6379&gt;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lset mylist01 1 2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OK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lrange mylist01 0 -1</w:t>
      </w:r>
    </w:p>
    <w:p>
      <w:pPr>
        <w:numPr>
          <w:ilvl w:val="0"/>
          <w:numId w:val="20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"100"</w:t>
      </w:r>
    </w:p>
    <w:p>
      <w:pPr>
        <w:numPr>
          <w:ilvl w:val="0"/>
          <w:numId w:val="20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"2"</w:t>
      </w:r>
    </w:p>
    <w:p>
      <w:pPr>
        <w:numPr>
          <w:ilvl w:val="0"/>
          <w:numId w:val="20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"300"</w:t>
      </w:r>
    </w:p>
    <w:p>
      <w:pPr>
        <w:numPr>
          <w:ilvl w:val="0"/>
          <w:numId w:val="20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"200"</w:t>
      </w:r>
    </w:p>
    <w:p>
      <w:pPr>
        <w:numPr>
          <w:ilvl w:val="0"/>
          <w:numId w:val="20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"one"</w:t>
      </w:r>
    </w:p>
    <w:p>
      <w:pPr>
        <w:numPr>
          <w:ilvl w:val="0"/>
          <w:numId w:val="20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"100"</w:t>
      </w:r>
    </w:p>
    <w:p>
      <w:pPr>
        <w:numPr>
          <w:ilvl w:val="0"/>
          <w:numId w:val="20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"400"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</w:p>
    <w:p>
      <w:pPr>
        <w:autoSpaceDE w:val="0"/>
        <w:autoSpaceDN w:val="0"/>
        <w:snapToGrid w:val="0"/>
        <w:spacing w:before="670" w:after="0" w:line="43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Lrem</w:t>
      </w:r>
      <w:r>
        <w:rPr>
          <w:rFonts w:hint="default" w:ascii="微软雅黑" w:hAnsi="微软雅黑" w:eastAsia="微软雅黑" w:cs="微软雅黑"/>
          <w:sz w:val="32"/>
        </w:rPr>
        <w:t>:这个没有rrem，删除操作</w:t>
      </w:r>
    </w:p>
    <w:p>
      <w:pPr>
        <w:autoSpaceDE w:val="0"/>
        <w:autoSpaceDN w:val="0"/>
        <w:snapToGrid w:val="0"/>
        <w:spacing w:before="119" w:after="0" w:line="43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lrem key</w:t>
      </w:r>
      <w:r>
        <w:rPr>
          <w:rFonts w:hint="default" w:ascii="Calibri" w:hAnsi="Calibri" w:eastAsia="Calibri" w:cs="Calibri"/>
          <w:spacing w:val="23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count value：从左向右寻找count个value</w:t>
      </w:r>
    </w:p>
    <w:p>
      <w:pPr>
        <w:autoSpaceDE w:val="0"/>
        <w:autoSpaceDN w:val="0"/>
        <w:snapToGrid w:val="0"/>
        <w:spacing w:before="0" w:after="0" w:line="221" w:lineRule="exact"/>
        <w:ind w:left="310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67" w:right="2160" w:bottom="0" w:left="180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day02all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2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8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550" w:lineRule="exact"/>
        <w:ind w:left="0" w:right="707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pacing w:val="-3"/>
          <w:sz w:val="32"/>
        </w:rPr>
        <w:t>lrem key</w:t>
      </w:r>
      <w:r>
        <w:rPr>
          <w:rFonts w:hint="default" w:ascii="Calibri" w:hAnsi="Calibri" w:eastAsia="Calibri" w:cs="Calibri"/>
          <w:spacing w:val="20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3"/>
          <w:sz w:val="32"/>
        </w:rPr>
        <w:t>count value：</w:t>
      </w:r>
      <w:r>
        <w:rPr>
          <w:rFonts w:hint="default" w:ascii="微软雅黑" w:hAnsi="微软雅黑" w:eastAsia="微软雅黑" w:cs="微软雅黑"/>
          <w:spacing w:val="-2"/>
          <w:sz w:val="32"/>
        </w:rPr>
        <w:t>从左向右寻找count个value</w:t>
      </w:r>
      <w:r>
        <w:rPr>
          <w:rFonts w:hint="default" w:ascii="微软雅黑" w:hAnsi="微软雅黑" w:eastAsia="微软雅黑" w:cs="微软雅黑"/>
          <w:sz w:val="32"/>
        </w:rPr>
        <w:t xml:space="preserve"> 相同值元素删除。</w:t>
      </w:r>
    </w:p>
    <w:p>
      <w:pPr>
        <w:autoSpaceDE w:val="0"/>
        <w:autoSpaceDN w:val="0"/>
        <w:snapToGrid w:val="0"/>
        <w:spacing w:before="95" w:after="0" w:line="43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count&gt;0</w:t>
      </w:r>
      <w:r>
        <w:rPr>
          <w:rFonts w:hint="default" w:ascii="微软雅黑" w:hAnsi="微软雅黑" w:eastAsia="微软雅黑" w:cs="微软雅黑"/>
          <w:sz w:val="32"/>
        </w:rPr>
        <w:t>从左往右删</w:t>
      </w:r>
    </w:p>
    <w:p>
      <w:pPr>
        <w:autoSpaceDE w:val="0"/>
        <w:autoSpaceDN w:val="0"/>
        <w:snapToGrid w:val="0"/>
        <w:spacing w:before="119" w:after="0" w:line="43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count</w:t>
      </w:r>
      <w:r>
        <w:rPr>
          <w:rFonts w:hint="default" w:ascii="微软雅黑" w:hAnsi="微软雅黑" w:eastAsia="微软雅黑" w:cs="微软雅黑"/>
          <w:sz w:val="32"/>
        </w:rPr>
        <w:t>=0</w:t>
      </w:r>
      <w:r>
        <w:rPr>
          <w:rFonts w:hint="default" w:ascii="微软雅黑" w:hAnsi="微软雅黑" w:eastAsia="微软雅黑" w:cs="微软雅黑"/>
          <w:spacing w:val="-32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全删</w:t>
      </w:r>
    </w:p>
    <w:p>
      <w:pPr>
        <w:autoSpaceDE w:val="0"/>
        <w:autoSpaceDN w:val="0"/>
        <w:snapToGrid w:val="0"/>
        <w:spacing w:before="120" w:after="0" w:line="43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count</w:t>
      </w:r>
      <w:r>
        <w:rPr>
          <w:rFonts w:hint="default" w:ascii="微软雅黑" w:hAnsi="微软雅黑" w:eastAsia="微软雅黑" w:cs="微软雅黑"/>
          <w:sz w:val="32"/>
        </w:rPr>
        <w:t>&lt;0从右往左删</w:t>
      </w:r>
    </w:p>
    <w:p>
      <w:pPr>
        <w:autoSpaceDE w:val="0"/>
        <w:autoSpaceDN w:val="0"/>
        <w:snapToGrid w:val="0"/>
        <w:spacing w:before="125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lpush mylist01 200 200 200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(integer)</w:t>
      </w:r>
      <w:r>
        <w:rPr>
          <w:rFonts w:hint="default" w:ascii="微软雅黑" w:hAnsi="微软雅黑" w:eastAsia="微软雅黑" w:cs="微软雅黑"/>
          <w:spacing w:val="5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9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lrange mylist01 0 -1</w:t>
      </w:r>
    </w:p>
    <w:p>
      <w:pPr>
        <w:numPr>
          <w:ilvl w:val="0"/>
          <w:numId w:val="21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"200"</w:t>
      </w:r>
    </w:p>
    <w:p>
      <w:pPr>
        <w:numPr>
          <w:ilvl w:val="0"/>
          <w:numId w:val="21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"200"</w:t>
      </w:r>
    </w:p>
    <w:p>
      <w:pPr>
        <w:numPr>
          <w:ilvl w:val="0"/>
          <w:numId w:val="21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"200"</w:t>
      </w:r>
    </w:p>
    <w:p>
      <w:pPr>
        <w:numPr>
          <w:ilvl w:val="0"/>
          <w:numId w:val="21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"2"</w:t>
      </w:r>
    </w:p>
    <w:p>
      <w:pPr>
        <w:numPr>
          <w:ilvl w:val="0"/>
          <w:numId w:val="21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"300"</w:t>
      </w:r>
    </w:p>
    <w:p>
      <w:pPr>
        <w:numPr>
          <w:ilvl w:val="0"/>
          <w:numId w:val="21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"200"</w:t>
      </w:r>
    </w:p>
    <w:p>
      <w:pPr>
        <w:numPr>
          <w:ilvl w:val="0"/>
          <w:numId w:val="21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"one"</w:t>
      </w:r>
    </w:p>
    <w:p>
      <w:pPr>
        <w:numPr>
          <w:ilvl w:val="0"/>
          <w:numId w:val="21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"100"</w:t>
      </w:r>
    </w:p>
    <w:p>
      <w:pPr>
        <w:numPr>
          <w:ilvl w:val="0"/>
          <w:numId w:val="21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"400"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lrem mylist01 -2 200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(integer)</w:t>
      </w:r>
      <w:r>
        <w:rPr>
          <w:rFonts w:hint="default" w:ascii="微软雅黑" w:hAnsi="微软雅黑" w:eastAsia="微软雅黑" w:cs="微软雅黑"/>
          <w:spacing w:val="5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2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lrange mylist01 0 -1</w:t>
      </w:r>
    </w:p>
    <w:p>
      <w:pPr>
        <w:numPr>
          <w:ilvl w:val="0"/>
          <w:numId w:val="22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"200"</w:t>
      </w:r>
    </w:p>
    <w:p>
      <w:pPr>
        <w:numPr>
          <w:ilvl w:val="0"/>
          <w:numId w:val="22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"200"</w:t>
      </w:r>
    </w:p>
    <w:p>
      <w:pPr>
        <w:numPr>
          <w:ilvl w:val="0"/>
          <w:numId w:val="22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"2"</w:t>
      </w:r>
    </w:p>
    <w:p>
      <w:pPr>
        <w:numPr>
          <w:ilvl w:val="0"/>
          <w:numId w:val="22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"300"</w:t>
      </w:r>
    </w:p>
    <w:p>
      <w:pPr>
        <w:numPr>
          <w:ilvl w:val="0"/>
          <w:numId w:val="22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"one"</w:t>
      </w:r>
    </w:p>
    <w:p>
      <w:pPr>
        <w:numPr>
          <w:ilvl w:val="0"/>
          <w:numId w:val="22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"100"</w:t>
      </w:r>
    </w:p>
    <w:p>
      <w:pPr>
        <w:numPr>
          <w:ilvl w:val="0"/>
          <w:numId w:val="22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"400"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lrem mylist01 0 200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(integer)</w:t>
      </w:r>
      <w:r>
        <w:rPr>
          <w:rFonts w:hint="default" w:ascii="微软雅黑" w:hAnsi="微软雅黑" w:eastAsia="微软雅黑" w:cs="微软雅黑"/>
          <w:spacing w:val="5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2</w:t>
      </w:r>
    </w:p>
    <w:p>
      <w:pPr>
        <w:autoSpaceDE w:val="0"/>
        <w:autoSpaceDN w:val="0"/>
        <w:snapToGrid w:val="0"/>
        <w:spacing w:before="0" w:after="0" w:line="223" w:lineRule="exact"/>
        <w:ind w:left="310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666" w:right="2160" w:bottom="0" w:left="180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day02all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2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9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(integer)</w:t>
      </w:r>
      <w:r>
        <w:rPr>
          <w:rFonts w:hint="default" w:ascii="微软雅黑" w:hAnsi="微软雅黑" w:eastAsia="微软雅黑" w:cs="微软雅黑"/>
          <w:spacing w:val="5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2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</w:p>
    <w:p>
      <w:pPr>
        <w:autoSpaceDE w:val="0"/>
        <w:autoSpaceDN w:val="0"/>
        <w:snapToGrid w:val="0"/>
        <w:spacing w:before="670" w:after="0" w:line="43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ltri</w:t>
      </w:r>
      <w:r>
        <w:rPr>
          <w:rFonts w:hint="default" w:ascii="Calibri" w:hAnsi="Calibri" w:eastAsia="Calibri" w:cs="Calibri"/>
          <w:spacing w:val="72"/>
          <w:sz w:val="32"/>
        </w:rPr>
        <w:t>m</w:t>
      </w:r>
      <w:r>
        <w:rPr>
          <w:rFonts w:hint="default" w:ascii="微软雅黑" w:hAnsi="微软雅黑" w:eastAsia="微软雅黑" w:cs="微软雅黑"/>
          <w:sz w:val="32"/>
        </w:rPr>
        <w:t>保留链表的范围内的数据元素</w:t>
      </w:r>
    </w:p>
    <w:p>
      <w:pPr>
        <w:autoSpaceDE w:val="0"/>
        <w:autoSpaceDN w:val="0"/>
        <w:snapToGrid w:val="0"/>
        <w:spacing w:before="120" w:after="0" w:line="43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ltrim</w:t>
      </w:r>
      <w:r>
        <w:rPr>
          <w:rFonts w:hint="default" w:ascii="Calibri" w:hAnsi="Calibri" w:eastAsia="Calibri" w:cs="Calibri"/>
          <w:spacing w:val="21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key</w:t>
      </w:r>
      <w:r>
        <w:rPr>
          <w:rFonts w:hint="default" w:ascii="微软雅黑" w:hAnsi="微软雅黑" w:eastAsia="微软雅黑" w:cs="微软雅黑"/>
          <w:spacing w:val="-31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起始位置</w:t>
      </w:r>
      <w:r>
        <w:rPr>
          <w:rFonts w:hint="default" w:ascii="微软雅黑" w:hAnsi="微软雅黑" w:eastAsia="微软雅黑" w:cs="微软雅黑"/>
          <w:spacing w:val="-33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结束位置（-1表示到尾部）</w:t>
      </w:r>
    </w:p>
    <w:p>
      <w:pPr>
        <w:autoSpaceDE w:val="0"/>
        <w:autoSpaceDN w:val="0"/>
        <w:snapToGrid w:val="0"/>
        <w:spacing w:before="125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ltrim mylist01 4 6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OK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lrange mylist01 0 -1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1) "400"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</w:p>
    <w:p>
      <w:pPr>
        <w:autoSpaceDE w:val="0"/>
        <w:autoSpaceDN w:val="0"/>
        <w:snapToGrid w:val="0"/>
        <w:spacing w:before="675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两个链表的数据交互</w:t>
      </w:r>
    </w:p>
    <w:p>
      <w:pPr>
        <w:autoSpaceDE w:val="0"/>
        <w:autoSpaceDN w:val="0"/>
        <w:snapToGrid w:val="0"/>
        <w:spacing w:before="25" w:after="0" w:line="550" w:lineRule="exact"/>
        <w:ind w:left="0" w:right="142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pacing w:val="-1"/>
          <w:sz w:val="32"/>
        </w:rPr>
        <w:t>lpo</w:t>
      </w:r>
      <w:r>
        <w:rPr>
          <w:rFonts w:hint="default" w:ascii="Calibri" w:hAnsi="Calibri" w:eastAsia="Calibri" w:cs="Calibri"/>
          <w:spacing w:val="71"/>
          <w:sz w:val="32"/>
        </w:rPr>
        <w:t>p</w:t>
      </w:r>
      <w:r>
        <w:rPr>
          <w:rFonts w:hint="default" w:ascii="微软雅黑" w:hAnsi="微软雅黑" w:eastAsia="微软雅黑" w:cs="微软雅黑"/>
          <w:spacing w:val="-1"/>
          <w:sz w:val="32"/>
        </w:rPr>
        <w:t>从list头部</w:t>
      </w:r>
      <w:r>
        <w:rPr>
          <w:rFonts w:hint="default" w:ascii="微软雅黑" w:hAnsi="微软雅黑" w:eastAsia="微软雅黑" w:cs="微软雅黑"/>
          <w:sz w:val="32"/>
        </w:rPr>
        <w:t>删除元素，返回删除结果（类似remove）</w:t>
      </w:r>
    </w:p>
    <w:p>
      <w:pPr>
        <w:autoSpaceDE w:val="0"/>
        <w:autoSpaceDN w:val="0"/>
        <w:snapToGrid w:val="0"/>
        <w:spacing w:before="100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127.0.0.1:6379&gt;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lrange mylist01 0</w:t>
      </w:r>
      <w:r>
        <w:rPr>
          <w:rFonts w:hint="default" w:ascii="微软雅黑" w:hAnsi="微软雅黑" w:eastAsia="微软雅黑" w:cs="微软雅黑"/>
          <w:spacing w:val="-5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-1</w:t>
      </w:r>
    </w:p>
    <w:p>
      <w:pPr>
        <w:numPr>
          <w:ilvl w:val="0"/>
          <w:numId w:val="23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"six"</w:t>
      </w:r>
    </w:p>
    <w:p>
      <w:pPr>
        <w:numPr>
          <w:ilvl w:val="0"/>
          <w:numId w:val="23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"five"</w:t>
      </w:r>
    </w:p>
    <w:p>
      <w:pPr>
        <w:numPr>
          <w:ilvl w:val="0"/>
          <w:numId w:val="23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"four"</w:t>
      </w:r>
    </w:p>
    <w:p>
      <w:pPr>
        <w:numPr>
          <w:ilvl w:val="0"/>
          <w:numId w:val="23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"three"</w:t>
      </w:r>
    </w:p>
    <w:p>
      <w:pPr>
        <w:numPr>
          <w:ilvl w:val="0"/>
          <w:numId w:val="23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"two"</w:t>
      </w:r>
    </w:p>
    <w:p>
      <w:pPr>
        <w:numPr>
          <w:ilvl w:val="0"/>
          <w:numId w:val="23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"one"</w:t>
      </w:r>
    </w:p>
    <w:p>
      <w:pPr>
        <w:numPr>
          <w:ilvl w:val="0"/>
          <w:numId w:val="23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"400"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lpop mylist01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"six"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lrange mylist01 0 -1</w:t>
      </w:r>
    </w:p>
    <w:p>
      <w:pPr>
        <w:numPr>
          <w:ilvl w:val="0"/>
          <w:numId w:val="24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"five"</w:t>
      </w:r>
    </w:p>
    <w:p>
      <w:pPr>
        <w:numPr>
          <w:ilvl w:val="0"/>
          <w:numId w:val="24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"four"</w:t>
      </w:r>
    </w:p>
    <w:p>
      <w:pPr>
        <w:numPr>
          <w:ilvl w:val="0"/>
          <w:numId w:val="24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"three"</w:t>
      </w:r>
    </w:p>
    <w:p>
      <w:pPr>
        <w:numPr>
          <w:ilvl w:val="0"/>
          <w:numId w:val="24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"two"</w:t>
      </w:r>
    </w:p>
    <w:p>
      <w:pPr>
        <w:autoSpaceDE w:val="0"/>
        <w:autoSpaceDN w:val="0"/>
        <w:snapToGrid w:val="0"/>
        <w:spacing w:before="0" w:after="0" w:line="223" w:lineRule="exact"/>
        <w:ind w:left="310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67" w:right="2160" w:bottom="0" w:left="180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day02all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3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0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numPr>
          <w:ilvl w:val="0"/>
          <w:numId w:val="10"/>
        </w:numPr>
        <w:autoSpaceDE w:val="0"/>
        <w:autoSpaceDN w:val="0"/>
        <w:snapToGrid w:val="0"/>
        <w:spacing w:before="0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"two"</w:t>
      </w:r>
    </w:p>
    <w:p>
      <w:pPr>
        <w:numPr>
          <w:ilvl w:val="0"/>
          <w:numId w:val="24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"one"</w:t>
      </w:r>
    </w:p>
    <w:p>
      <w:pPr>
        <w:numPr>
          <w:ilvl w:val="0"/>
          <w:numId w:val="24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"400"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</w:p>
    <w:p>
      <w:pPr>
        <w:autoSpaceDE w:val="0"/>
        <w:autoSpaceDN w:val="0"/>
        <w:snapToGrid w:val="0"/>
        <w:spacing w:before="574" w:after="0" w:line="550" w:lineRule="exact"/>
        <w:ind w:left="0" w:right="812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pacing w:val="-3"/>
          <w:sz w:val="32"/>
        </w:rPr>
        <w:t>rpoplpush</w:t>
      </w:r>
      <w:r>
        <w:rPr>
          <w:rFonts w:hint="default" w:ascii="微软雅黑" w:hAnsi="微软雅黑" w:eastAsia="微软雅黑" w:cs="微软雅黑"/>
          <w:spacing w:val="-3"/>
          <w:sz w:val="32"/>
        </w:rPr>
        <w:t>：从第一个</w:t>
      </w:r>
      <w:r>
        <w:rPr>
          <w:rFonts w:hint="default" w:ascii="Calibri" w:hAnsi="Calibri" w:eastAsia="Calibri" w:cs="Calibri"/>
          <w:spacing w:val="-2"/>
          <w:sz w:val="32"/>
        </w:rPr>
        <w:t>list</w:t>
      </w:r>
      <w:r>
        <w:rPr>
          <w:rFonts w:hint="default" w:ascii="微软雅黑" w:hAnsi="微软雅黑" w:eastAsia="微软雅黑" w:cs="微软雅黑"/>
          <w:spacing w:val="-2"/>
          <w:sz w:val="32"/>
        </w:rPr>
        <w:t>的尾部删除数据，移动到第</w:t>
      </w:r>
      <w:r>
        <w:rPr>
          <w:rFonts w:hint="default" w:ascii="微软雅黑" w:hAnsi="微软雅黑" w:eastAsia="微软雅黑" w:cs="微软雅黑"/>
          <w:sz w:val="32"/>
        </w:rPr>
        <w:t xml:space="preserve"> 二个</w:t>
      </w:r>
      <w:r>
        <w:rPr>
          <w:rFonts w:hint="default" w:ascii="Calibri" w:hAnsi="Calibri" w:eastAsia="Calibri" w:cs="Calibri"/>
          <w:sz w:val="32"/>
        </w:rPr>
        <w:t>list</w:t>
      </w:r>
      <w:r>
        <w:rPr>
          <w:rFonts w:hint="default" w:ascii="微软雅黑" w:hAnsi="微软雅黑" w:eastAsia="微软雅黑" w:cs="微软雅黑"/>
          <w:sz w:val="32"/>
        </w:rPr>
        <w:t>的头部添加</w:t>
      </w:r>
    </w:p>
    <w:p>
      <w:pPr>
        <w:autoSpaceDE w:val="0"/>
        <w:autoSpaceDN w:val="0"/>
        <w:snapToGrid w:val="0"/>
        <w:spacing w:before="100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rpoplpush mylist01 mylist02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"400"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1"/>
          <w:sz w:val="32"/>
        </w:rPr>
        <w:t>2</w:t>
      </w:r>
      <w:r>
        <w:rPr>
          <w:rFonts w:hint="default" w:ascii="微软雅黑" w:hAnsi="微软雅黑" w:eastAsia="微软雅黑" w:cs="微软雅黑"/>
          <w:sz w:val="32"/>
        </w:rPr>
        <w:t>7.</w:t>
      </w:r>
      <w:r>
        <w:rPr>
          <w:rFonts w:hint="default" w:ascii="微软雅黑" w:hAnsi="微软雅黑" w:eastAsia="微软雅黑" w:cs="微软雅黑"/>
          <w:spacing w:val="1"/>
          <w:sz w:val="32"/>
        </w:rPr>
        <w:t>0</w:t>
      </w:r>
      <w:r>
        <w:rPr>
          <w:rFonts w:hint="default" w:ascii="微软雅黑" w:hAnsi="微软雅黑" w:eastAsia="微软雅黑" w:cs="微软雅黑"/>
          <w:sz w:val="32"/>
        </w:rPr>
        <w:t>.0.1:6379&gt;</w:t>
      </w:r>
      <w:r>
        <w:rPr>
          <w:rFonts w:hint="default" w:ascii="微软雅黑" w:hAnsi="微软雅黑" w:eastAsia="微软雅黑" w:cs="微软雅黑"/>
          <w:spacing w:val="6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lrange mylist02 0 -1</w:t>
      </w:r>
    </w:p>
    <w:p>
      <w:pPr>
        <w:numPr>
          <w:ilvl w:val="0"/>
          <w:numId w:val="25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"400"</w:t>
      </w:r>
    </w:p>
    <w:p>
      <w:pPr>
        <w:numPr>
          <w:ilvl w:val="0"/>
          <w:numId w:val="25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"5"</w:t>
      </w:r>
    </w:p>
    <w:p>
      <w:pPr>
        <w:numPr>
          <w:ilvl w:val="0"/>
          <w:numId w:val="25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"4"</w:t>
      </w:r>
    </w:p>
    <w:p>
      <w:pPr>
        <w:numPr>
          <w:ilvl w:val="0"/>
          <w:numId w:val="25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"3"</w:t>
      </w:r>
    </w:p>
    <w:p>
      <w:pPr>
        <w:numPr>
          <w:ilvl w:val="0"/>
          <w:numId w:val="25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"2"</w:t>
      </w:r>
    </w:p>
    <w:p>
      <w:pPr>
        <w:numPr>
          <w:ilvl w:val="0"/>
          <w:numId w:val="25"/>
        </w:numPr>
        <w:autoSpaceDE w:val="0"/>
        <w:autoSpaceDN w:val="0"/>
        <w:snapToGrid w:val="0"/>
        <w:spacing w:before="126" w:after="0" w:line="423" w:lineRule="exact"/>
        <w:ind w:left="389" w:right="0" w:hanging="389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"1"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127.0.0.1:6379&gt;</w:t>
      </w:r>
    </w:p>
    <w:p>
      <w:pPr>
        <w:autoSpaceDE w:val="0"/>
        <w:autoSpaceDN w:val="0"/>
        <w:snapToGrid w:val="0"/>
        <w:spacing w:before="670" w:after="0" w:line="43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SET</w:t>
      </w:r>
      <w:r>
        <w:rPr>
          <w:rFonts w:hint="default" w:ascii="微软雅黑" w:hAnsi="微软雅黑" w:eastAsia="微软雅黑" w:cs="微软雅黑"/>
          <w:sz w:val="32"/>
        </w:rPr>
        <w:t>类型和</w:t>
      </w:r>
      <w:r>
        <w:rPr>
          <w:rFonts w:hint="default" w:ascii="Calibri" w:hAnsi="Calibri" w:eastAsia="Calibri" w:cs="Calibri"/>
          <w:sz w:val="32"/>
        </w:rPr>
        <w:t>Zset</w:t>
      </w:r>
      <w:r>
        <w:rPr>
          <w:rFonts w:hint="default" w:ascii="微软雅黑" w:hAnsi="微软雅黑" w:eastAsia="微软雅黑" w:cs="微软雅黑"/>
          <w:sz w:val="32"/>
        </w:rPr>
        <w:t>（集合和有序集合）</w:t>
      </w:r>
    </w:p>
    <w:p>
      <w:pPr>
        <w:autoSpaceDE w:val="0"/>
        <w:autoSpaceDN w:val="0"/>
        <w:snapToGrid w:val="0"/>
        <w:spacing w:before="124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作业：自行完成。</w:t>
      </w:r>
    </w:p>
    <w:p>
      <w:pPr>
        <w:autoSpaceDE w:val="0"/>
        <w:autoSpaceDN w:val="0"/>
        <w:snapToGrid w:val="0"/>
        <w:spacing w:before="4909" w:after="0" w:line="265" w:lineRule="exact"/>
        <w:ind w:left="310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67" w:right="2160" w:bottom="0" w:left="180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day02all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3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1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529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40"/>
        </w:rPr>
      </w:pPr>
      <w:r>
        <w:rPr>
          <w:rFonts w:hint="default" w:ascii="微软雅黑" w:hAnsi="微软雅黑" w:eastAsia="微软雅黑" w:cs="微软雅黑"/>
          <w:sz w:val="40"/>
        </w:rPr>
        <w:t>redis多实例部署</w:t>
      </w:r>
    </w:p>
    <w:p>
      <w:pPr>
        <w:autoSpaceDE w:val="0"/>
        <w:autoSpaceDN w:val="0"/>
        <w:snapToGrid w:val="0"/>
        <w:spacing w:before="129" w:after="0" w:line="240" w:lineRule="auto"/>
        <w:ind w:left="0" w:right="0" w:firstLine="0"/>
        <w:jc w:val="left"/>
        <w:textAlignment w:val="auto"/>
        <w:rPr>
          <w:rFonts w:hint="default" w:ascii="Calibri" w:hAnsi="Calibri" w:eastAsia="Calibri" w:cs="Calibri"/>
          <w:color w:val="767676"/>
          <w:position w:val="6"/>
          <w:sz w:val="20"/>
        </w:rPr>
      </w:pPr>
      <w:r>
        <w:rPr>
          <w:rFonts w:hint="default" w:ascii="Calibri" w:hAnsi="Calibri" w:eastAsia="Calibri" w:cs="Calibri"/>
          <w:color w:val="767676"/>
          <w:sz w:val="20"/>
        </w:rPr>
        <w:t>2018</w:t>
      </w:r>
      <w:r>
        <w:rPr>
          <w:rFonts w:hint="default" w:ascii="微软雅黑" w:hAnsi="微软雅黑" w:eastAsia="微软雅黑" w:cs="微软雅黑"/>
          <w:color w:val="767676"/>
          <w:sz w:val="20"/>
        </w:rPr>
        <w:t>年</w:t>
      </w:r>
      <w:r>
        <w:rPr>
          <w:rFonts w:hint="default" w:ascii="Calibri" w:hAnsi="Calibri" w:eastAsia="Calibri" w:cs="Calibri"/>
          <w:color w:val="767676"/>
          <w:sz w:val="20"/>
        </w:rPr>
        <w:t>7</w:t>
      </w:r>
      <w:r>
        <w:rPr>
          <w:rFonts w:hint="default" w:ascii="微软雅黑" w:hAnsi="微软雅黑" w:eastAsia="微软雅黑" w:cs="微软雅黑"/>
          <w:color w:val="767676"/>
          <w:sz w:val="20"/>
        </w:rPr>
        <w:t>月</w:t>
      </w:r>
      <w:r>
        <w:rPr>
          <w:rFonts w:hint="default" w:ascii="Calibri" w:hAnsi="Calibri" w:eastAsia="Calibri" w:cs="Calibri"/>
          <w:color w:val="767676"/>
          <w:sz w:val="20"/>
        </w:rPr>
        <w:t>10</w:t>
      </w:r>
      <w:r>
        <w:rPr>
          <w:rFonts w:hint="default" w:ascii="微软雅黑" w:hAnsi="微软雅黑" w:eastAsia="微软雅黑" w:cs="微软雅黑"/>
          <w:color w:val="767676"/>
          <w:sz w:val="20"/>
        </w:rPr>
        <w:t>日</w:t>
      </w:r>
      <w:r>
        <w:rPr>
          <w:rFonts w:hint="default" w:ascii="微软雅黑" w:hAnsi="微软雅黑" w:eastAsia="微软雅黑" w:cs="微软雅黑"/>
          <w:color w:val="767676"/>
          <w:spacing w:val="151"/>
          <w:sz w:val="20"/>
        </w:rPr>
        <w:t xml:space="preserve"> </w:t>
      </w:r>
      <w:r>
        <w:rPr>
          <w:rFonts w:hint="default" w:ascii="Calibri" w:hAnsi="Calibri" w:eastAsia="Calibri" w:cs="Calibri"/>
          <w:color w:val="767676"/>
          <w:position w:val="6"/>
          <w:sz w:val="20"/>
        </w:rPr>
        <w:t>0:14</w:t>
      </w:r>
    </w:p>
    <w:p>
      <w:pPr>
        <w:autoSpaceDE w:val="0"/>
        <w:autoSpaceDN w:val="0"/>
        <w:snapToGrid w:val="0"/>
        <w:spacing w:before="345" w:after="0" w:line="480" w:lineRule="exact"/>
        <w:ind w:left="720" w:right="413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单实例单线程的redis进程不足以高效率使用cpu和内存资源，所以一般来讲redis</w:t>
      </w:r>
      <w:r>
        <w:rPr>
          <w:rFonts w:hint="default" w:ascii="微软雅黑" w:hAnsi="微软雅黑" w:eastAsia="微软雅黑" w:cs="微软雅黑"/>
          <w:spacing w:val="-1"/>
          <w:sz w:val="28"/>
        </w:rPr>
        <w:t>在</w:t>
      </w:r>
      <w:r>
        <w:rPr>
          <w:rFonts w:hint="default" w:ascii="微软雅黑" w:hAnsi="微软雅黑" w:eastAsia="微软雅黑" w:cs="微软雅黑"/>
          <w:sz w:val="28"/>
        </w:rPr>
        <w:t>同一</w:t>
      </w:r>
      <w:r>
        <w:rPr>
          <w:rFonts w:hint="default" w:ascii="微软雅黑" w:hAnsi="微软雅黑" w:eastAsia="微软雅黑" w:cs="微软雅黑"/>
          <w:spacing w:val="-1"/>
          <w:sz w:val="28"/>
        </w:rPr>
        <w:t>台</w:t>
      </w:r>
      <w:r>
        <w:rPr>
          <w:rFonts w:hint="default" w:ascii="微软雅黑" w:hAnsi="微软雅黑" w:eastAsia="微软雅黑" w:cs="微软雅黑"/>
          <w:sz w:val="28"/>
        </w:rPr>
        <w:t>机器</w:t>
      </w:r>
      <w:r>
        <w:rPr>
          <w:rFonts w:hint="default" w:ascii="微软雅黑" w:hAnsi="微软雅黑" w:eastAsia="微软雅黑" w:cs="微软雅黑"/>
          <w:spacing w:val="-1"/>
          <w:sz w:val="28"/>
        </w:rPr>
        <w:t>上</w:t>
      </w:r>
      <w:r>
        <w:rPr>
          <w:rFonts w:hint="default" w:ascii="微软雅黑" w:hAnsi="微软雅黑" w:eastAsia="微软雅黑" w:cs="微软雅黑"/>
          <w:sz w:val="28"/>
        </w:rPr>
        <w:t>要启</w:t>
      </w:r>
      <w:r>
        <w:rPr>
          <w:rFonts w:hint="default" w:ascii="微软雅黑" w:hAnsi="微软雅黑" w:eastAsia="微软雅黑" w:cs="微软雅黑"/>
          <w:spacing w:val="-1"/>
          <w:sz w:val="28"/>
        </w:rPr>
        <w:t>动</w:t>
      </w:r>
      <w:r>
        <w:rPr>
          <w:rFonts w:hint="default" w:ascii="微软雅黑" w:hAnsi="微软雅黑" w:eastAsia="微软雅黑" w:cs="微软雅黑"/>
          <w:sz w:val="28"/>
        </w:rPr>
        <w:t>多个</w:t>
      </w:r>
      <w:r>
        <w:rPr>
          <w:rFonts w:hint="default" w:ascii="微软雅黑" w:hAnsi="微软雅黑" w:eastAsia="微软雅黑" w:cs="微软雅黑"/>
          <w:spacing w:val="-1"/>
          <w:sz w:val="28"/>
        </w:rPr>
        <w:t>进</w:t>
      </w:r>
      <w:r>
        <w:rPr>
          <w:rFonts w:hint="default" w:ascii="微软雅黑" w:hAnsi="微软雅黑" w:eastAsia="微软雅黑" w:cs="微软雅黑"/>
          <w:sz w:val="28"/>
        </w:rPr>
        <w:t>程完</w:t>
      </w:r>
    </w:p>
    <w:p>
      <w:pPr>
        <w:autoSpaceDE w:val="0"/>
        <w:autoSpaceDN w:val="0"/>
        <w:snapToGrid w:val="0"/>
        <w:spacing w:before="2" w:after="0" w:line="480" w:lineRule="exact"/>
        <w:ind w:left="720" w:right="413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成多实例部署；默认占用6379的情况下无法完成直接的3 个实例启动，这里我们</w:t>
      </w:r>
      <w:r>
        <w:rPr>
          <w:rFonts w:hint="default" w:ascii="微软雅黑" w:hAnsi="微软雅黑" w:eastAsia="微软雅黑" w:cs="微软雅黑"/>
          <w:spacing w:val="-1"/>
          <w:sz w:val="28"/>
        </w:rPr>
        <w:t>需</w:t>
      </w:r>
      <w:r>
        <w:rPr>
          <w:rFonts w:hint="default" w:ascii="微软雅黑" w:hAnsi="微软雅黑" w:eastAsia="微软雅黑" w:cs="微软雅黑"/>
          <w:sz w:val="28"/>
        </w:rPr>
        <w:t>要了</w:t>
      </w:r>
      <w:r>
        <w:rPr>
          <w:rFonts w:hint="default" w:ascii="微软雅黑" w:hAnsi="微软雅黑" w:eastAsia="微软雅黑" w:cs="微软雅黑"/>
          <w:spacing w:val="-1"/>
          <w:sz w:val="28"/>
        </w:rPr>
        <w:t>解</w:t>
      </w:r>
      <w:r>
        <w:rPr>
          <w:rFonts w:hint="default" w:ascii="微软雅黑" w:hAnsi="微软雅黑" w:eastAsia="微软雅黑" w:cs="微软雅黑"/>
          <w:sz w:val="28"/>
        </w:rPr>
        <w:t>如何</w:t>
      </w:r>
      <w:r>
        <w:rPr>
          <w:rFonts w:hint="default" w:ascii="微软雅黑" w:hAnsi="微软雅黑" w:eastAsia="微软雅黑" w:cs="微软雅黑"/>
          <w:spacing w:val="-1"/>
          <w:sz w:val="28"/>
        </w:rPr>
        <w:t>通</w:t>
      </w:r>
      <w:r>
        <w:rPr>
          <w:rFonts w:hint="default" w:ascii="微软雅黑" w:hAnsi="微软雅黑" w:eastAsia="微软雅黑" w:cs="微软雅黑"/>
          <w:sz w:val="28"/>
        </w:rPr>
        <w:t>过指</w:t>
      </w:r>
      <w:r>
        <w:rPr>
          <w:rFonts w:hint="default" w:ascii="微软雅黑" w:hAnsi="微软雅黑" w:eastAsia="微软雅黑" w:cs="微软雅黑"/>
          <w:spacing w:val="-1"/>
          <w:sz w:val="28"/>
        </w:rPr>
        <w:t>定</w:t>
      </w:r>
      <w:r>
        <w:rPr>
          <w:rFonts w:hint="default" w:ascii="微软雅黑" w:hAnsi="微软雅黑" w:eastAsia="微软雅黑" w:cs="微软雅黑"/>
          <w:sz w:val="28"/>
        </w:rPr>
        <w:t>配置</w:t>
      </w:r>
      <w:r>
        <w:rPr>
          <w:rFonts w:hint="default" w:ascii="微软雅黑" w:hAnsi="微软雅黑" w:eastAsia="微软雅黑" w:cs="微软雅黑"/>
          <w:spacing w:val="-1"/>
          <w:sz w:val="28"/>
        </w:rPr>
        <w:t>文</w:t>
      </w:r>
      <w:r>
        <w:rPr>
          <w:rFonts w:hint="default" w:ascii="微软雅黑" w:hAnsi="微软雅黑" w:eastAsia="微软雅黑" w:cs="微软雅黑"/>
          <w:sz w:val="28"/>
        </w:rPr>
        <w:t>件，将多实例部署在linux上</w:t>
      </w:r>
    </w:p>
    <w:p>
      <w:pPr>
        <w:autoSpaceDE w:val="0"/>
        <w:autoSpaceDN w:val="0"/>
        <w:snapToGrid w:val="0"/>
        <w:spacing w:before="481" w:after="0" w:line="480" w:lineRule="exact"/>
        <w:ind w:left="720" w:right="597" w:firstLine="0"/>
        <w:jc w:val="both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启动</w:t>
      </w:r>
      <w:r>
        <w:rPr>
          <w:rFonts w:hint="default" w:ascii="Calibri" w:hAnsi="Calibri" w:eastAsia="Calibri" w:cs="Calibri"/>
          <w:sz w:val="28"/>
        </w:rPr>
        <w:t>redis</w:t>
      </w:r>
      <w:r>
        <w:rPr>
          <w:rFonts w:hint="default" w:ascii="微软雅黑" w:hAnsi="微软雅黑" w:eastAsia="微软雅黑" w:cs="微软雅黑"/>
          <w:sz w:val="28"/>
        </w:rPr>
        <w:t>服务的命令redis-server</w:t>
      </w:r>
      <w:r>
        <w:rPr>
          <w:rFonts w:hint="default" w:ascii="微软雅黑" w:hAnsi="微软雅黑" w:eastAsia="微软雅黑" w:cs="微软雅黑"/>
          <w:spacing w:val="-32"/>
          <w:sz w:val="28"/>
        </w:rPr>
        <w:t xml:space="preserve"> </w:t>
      </w:r>
      <w:r>
        <w:rPr>
          <w:rFonts w:hint="default" w:ascii="微软雅黑" w:hAnsi="微软雅黑" w:eastAsia="微软雅黑" w:cs="微软雅黑"/>
          <w:sz w:val="28"/>
        </w:rPr>
        <w:t>没有加载任何配置文件指定各种各样的配置信息（端口指定，ip绑定，后台运</w:t>
      </w:r>
    </w:p>
    <w:p>
      <w:pPr>
        <w:autoSpaceDE w:val="0"/>
        <w:autoSpaceDN w:val="0"/>
        <w:snapToGrid w:val="0"/>
        <w:spacing w:before="90" w:after="0" w:line="370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行）</w:t>
      </w:r>
    </w:p>
    <w:p>
      <w:pPr>
        <w:autoSpaceDE w:val="0"/>
        <w:autoSpaceDN w:val="0"/>
        <w:snapToGrid w:val="0"/>
        <w:spacing w:before="21" w:after="0" w:line="480" w:lineRule="exact"/>
        <w:ind w:left="720" w:right="577" w:firstLine="0"/>
        <w:jc w:val="both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例如在根目录存在一个</w:t>
      </w:r>
      <w:r>
        <w:rPr>
          <w:rFonts w:hint="default" w:ascii="微软雅黑" w:hAnsi="微软雅黑" w:eastAsia="微软雅黑" w:cs="微软雅黑"/>
          <w:spacing w:val="-1"/>
          <w:sz w:val="28"/>
        </w:rPr>
        <w:t>配</w:t>
      </w:r>
      <w:r>
        <w:rPr>
          <w:rFonts w:hint="default" w:ascii="微软雅黑" w:hAnsi="微软雅黑" w:eastAsia="微软雅黑" w:cs="微软雅黑"/>
          <w:sz w:val="28"/>
        </w:rPr>
        <w:t>置文</w:t>
      </w:r>
      <w:r>
        <w:rPr>
          <w:rFonts w:hint="default" w:ascii="微软雅黑" w:hAnsi="微软雅黑" w:eastAsia="微软雅黑" w:cs="微软雅黑"/>
          <w:spacing w:val="-1"/>
          <w:sz w:val="28"/>
        </w:rPr>
        <w:t>件</w:t>
      </w:r>
      <w:r>
        <w:rPr>
          <w:rFonts w:hint="default" w:ascii="微软雅黑" w:hAnsi="微软雅黑" w:eastAsia="微软雅黑" w:cs="微软雅黑"/>
          <w:sz w:val="28"/>
        </w:rPr>
        <w:t>的模</w:t>
      </w:r>
      <w:r>
        <w:rPr>
          <w:rFonts w:hint="default" w:ascii="微软雅黑" w:hAnsi="微软雅黑" w:eastAsia="微软雅黑" w:cs="微软雅黑"/>
          <w:spacing w:val="-1"/>
          <w:sz w:val="28"/>
        </w:rPr>
        <w:t>板</w:t>
      </w:r>
      <w:r>
        <w:rPr>
          <w:rFonts w:hint="default" w:ascii="微软雅黑" w:hAnsi="微软雅黑" w:eastAsia="微软雅黑" w:cs="微软雅黑"/>
          <w:sz w:val="28"/>
        </w:rPr>
        <w:t>（大</w:t>
      </w:r>
      <w:r>
        <w:rPr>
          <w:rFonts w:hint="default" w:ascii="微软雅黑" w:hAnsi="微软雅黑" w:eastAsia="微软雅黑" w:cs="微软雅黑"/>
          <w:spacing w:val="-1"/>
          <w:sz w:val="28"/>
        </w:rPr>
        <w:t>部</w:t>
      </w:r>
      <w:r>
        <w:rPr>
          <w:rFonts w:hint="default" w:ascii="微软雅黑" w:hAnsi="微软雅黑" w:eastAsia="微软雅黑" w:cs="微软雅黑"/>
          <w:sz w:val="28"/>
        </w:rPr>
        <w:t>分与</w:t>
      </w:r>
      <w:r>
        <w:rPr>
          <w:rFonts w:hint="default" w:ascii="微软雅黑" w:hAnsi="微软雅黑" w:eastAsia="微软雅黑" w:cs="微软雅黑"/>
          <w:spacing w:val="-1"/>
          <w:sz w:val="28"/>
        </w:rPr>
        <w:t>默</w:t>
      </w:r>
      <w:r>
        <w:rPr>
          <w:rFonts w:hint="default" w:ascii="微软雅黑" w:hAnsi="微软雅黑" w:eastAsia="微软雅黑" w:cs="微软雅黑"/>
          <w:sz w:val="28"/>
        </w:rPr>
        <w:t>认启动的配置相同）</w:t>
      </w:r>
      <w:r>
        <w:rPr>
          <w:rFonts w:hint="default" w:ascii="Calibri" w:hAnsi="Calibri" w:eastAsia="Calibri" w:cs="Calibri"/>
          <w:sz w:val="28"/>
        </w:rPr>
        <w:t>redis</w:t>
      </w:r>
      <w:r>
        <w:rPr>
          <w:rFonts w:hint="default" w:ascii="微软雅黑" w:hAnsi="微软雅黑" w:eastAsia="微软雅黑" w:cs="微软雅黑"/>
          <w:sz w:val="28"/>
        </w:rPr>
        <w:t>.conf</w:t>
      </w:r>
    </w:p>
    <w:p>
      <w:pPr>
        <w:autoSpaceDE w:val="0"/>
        <w:autoSpaceDN w:val="0"/>
        <w:snapToGrid w:val="0"/>
        <w:spacing w:before="84" w:after="0" w:line="376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Calibri" w:hAnsi="Calibri" w:eastAsia="Calibri" w:cs="Calibri"/>
          <w:sz w:val="28"/>
        </w:rPr>
        <w:t>#redis-serve</w:t>
      </w:r>
      <w:r>
        <w:rPr>
          <w:rFonts w:hint="default" w:ascii="Calibri" w:hAnsi="Calibri" w:eastAsia="Calibri" w:cs="Calibri"/>
          <w:spacing w:val="58"/>
          <w:sz w:val="28"/>
        </w:rPr>
        <w:t>r</w:t>
      </w:r>
      <w:r>
        <w:rPr>
          <w:rFonts w:hint="default" w:ascii="微软雅黑" w:hAnsi="微软雅黑" w:eastAsia="微软雅黑" w:cs="微软雅黑"/>
          <w:sz w:val="28"/>
        </w:rPr>
        <w:t>配置文件的名称</w:t>
      </w:r>
    </w:p>
    <w:p>
      <w:pPr>
        <w:autoSpaceDE w:val="0"/>
        <w:autoSpaceDN w:val="0"/>
        <w:snapToGrid w:val="0"/>
        <w:spacing w:before="581" w:after="0" w:line="317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</w:rPr>
      </w:pPr>
      <w:r>
        <w:rPr>
          <w:rFonts w:hint="default" w:ascii="微软雅黑" w:hAnsi="微软雅黑" w:eastAsia="微软雅黑" w:cs="微软雅黑"/>
        </w:rPr>
        <w:t>配置文件（在启动时指定的配置文件，核心的配置文件）</w:t>
      </w:r>
    </w:p>
    <w:p>
      <w:pPr>
        <w:autoSpaceDE w:val="0"/>
        <w:autoSpaceDN w:val="0"/>
        <w:snapToGrid w:val="0"/>
        <w:spacing w:before="94" w:after="0" w:line="317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</w:rPr>
      </w:pPr>
      <w:r>
        <w:rPr>
          <w:rFonts w:hint="default" w:ascii="微软雅黑" w:hAnsi="微软雅黑" w:eastAsia="微软雅黑" w:cs="微软雅黑"/>
        </w:rPr>
        <w:t>/redis根目录/redis.conf</w:t>
      </w:r>
    </w:p>
    <w:p>
      <w:pPr>
        <w:autoSpaceDE w:val="0"/>
        <w:autoSpaceDN w:val="0"/>
        <w:snapToGrid w:val="0"/>
        <w:spacing w:before="5735" w:after="0" w:line="379" w:lineRule="exact"/>
        <w:ind w:left="720" w:right="413" w:firstLine="0"/>
        <w:jc w:val="both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一个re</w:t>
      </w:r>
      <w:r>
        <w:rPr>
          <w:rFonts w:hint="default" w:ascii="微软雅黑" w:hAnsi="微软雅黑" w:eastAsia="微软雅黑" w:cs="微软雅黑"/>
          <w:spacing w:val="1"/>
          <w:sz w:val="22"/>
        </w:rPr>
        <w:t>d</w:t>
      </w:r>
      <w:r>
        <w:rPr>
          <w:rFonts w:hint="default" w:ascii="微软雅黑" w:hAnsi="微软雅黑" w:eastAsia="微软雅黑" w:cs="微软雅黑"/>
          <w:sz w:val="22"/>
        </w:rPr>
        <w:t>is实例默认占用</w:t>
      </w:r>
      <w:r>
        <w:rPr>
          <w:rFonts w:hint="default" w:ascii="微软雅黑" w:hAnsi="微软雅黑" w:eastAsia="微软雅黑" w:cs="微软雅黑"/>
          <w:spacing w:val="-1"/>
          <w:sz w:val="22"/>
        </w:rPr>
        <w:t>所</w:t>
      </w:r>
      <w:r>
        <w:rPr>
          <w:rFonts w:hint="default" w:ascii="微软雅黑" w:hAnsi="微软雅黑" w:eastAsia="微软雅黑" w:cs="微软雅黑"/>
          <w:sz w:val="22"/>
        </w:rPr>
        <w:t>有物</w:t>
      </w:r>
      <w:r>
        <w:rPr>
          <w:rFonts w:hint="default" w:ascii="微软雅黑" w:hAnsi="微软雅黑" w:eastAsia="微软雅黑" w:cs="微软雅黑"/>
          <w:spacing w:val="-1"/>
          <w:sz w:val="22"/>
        </w:rPr>
        <w:t>理</w:t>
      </w:r>
      <w:r>
        <w:rPr>
          <w:rFonts w:hint="default" w:ascii="微软雅黑" w:hAnsi="微软雅黑" w:eastAsia="微软雅黑" w:cs="微软雅黑"/>
          <w:sz w:val="22"/>
        </w:rPr>
        <w:t>内存</w:t>
      </w:r>
      <w:r>
        <w:rPr>
          <w:rFonts w:hint="default" w:ascii="微软雅黑" w:hAnsi="微软雅黑" w:eastAsia="微软雅黑" w:cs="微软雅黑"/>
          <w:spacing w:val="-1"/>
          <w:sz w:val="22"/>
        </w:rPr>
        <w:t>（</w:t>
      </w:r>
      <w:r>
        <w:rPr>
          <w:rFonts w:hint="default" w:ascii="微软雅黑" w:hAnsi="微软雅黑" w:eastAsia="微软雅黑" w:cs="微软雅黑"/>
          <w:sz w:val="22"/>
        </w:rPr>
        <w:t>上限</w:t>
      </w:r>
      <w:r>
        <w:rPr>
          <w:rFonts w:hint="default" w:ascii="微软雅黑" w:hAnsi="微软雅黑" w:eastAsia="微软雅黑" w:cs="微软雅黑"/>
          <w:spacing w:val="-1"/>
          <w:sz w:val="22"/>
        </w:rPr>
        <w:t>是</w:t>
      </w:r>
      <w:r>
        <w:rPr>
          <w:rFonts w:hint="default" w:ascii="微软雅黑" w:hAnsi="微软雅黑" w:eastAsia="微软雅黑" w:cs="微软雅黑"/>
          <w:sz w:val="22"/>
        </w:rPr>
        <w:t>物理</w:t>
      </w:r>
      <w:r>
        <w:rPr>
          <w:rFonts w:hint="default" w:ascii="微软雅黑" w:hAnsi="微软雅黑" w:eastAsia="微软雅黑" w:cs="微软雅黑"/>
          <w:spacing w:val="-1"/>
          <w:sz w:val="22"/>
        </w:rPr>
        <w:t>内</w:t>
      </w:r>
      <w:r>
        <w:rPr>
          <w:rFonts w:hint="default" w:ascii="微软雅黑" w:hAnsi="微软雅黑" w:eastAsia="微软雅黑" w:cs="微软雅黑"/>
          <w:sz w:val="22"/>
        </w:rPr>
        <w:t>存大</w:t>
      </w:r>
      <w:r>
        <w:rPr>
          <w:rFonts w:hint="default" w:ascii="微软雅黑" w:hAnsi="微软雅黑" w:eastAsia="微软雅黑" w:cs="微软雅黑"/>
          <w:spacing w:val="-1"/>
          <w:sz w:val="22"/>
        </w:rPr>
        <w:t>小</w:t>
      </w:r>
      <w:r>
        <w:rPr>
          <w:rFonts w:hint="default" w:ascii="微软雅黑" w:hAnsi="微软雅黑" w:eastAsia="微软雅黑" w:cs="微软雅黑"/>
          <w:sz w:val="22"/>
        </w:rPr>
        <w:t>）,在实际使用中需要限制大小</w:t>
      </w:r>
      <w:r>
        <w:rPr>
          <w:rFonts w:hint="default" w:ascii="微软雅黑" w:hAnsi="微软雅黑" w:eastAsia="微软雅黑" w:cs="微软雅黑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5861050</wp:posOffset>
            </wp:positionV>
            <wp:extent cx="3465830" cy="2199640"/>
            <wp:effectExtent l="0" t="0" r="1270" b="10160"/>
            <wp:wrapNone/>
            <wp:docPr id="1039" name="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1039"/>
                    <pic:cNvPicPr/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21996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微软雅黑" w:hAnsi="微软雅黑" w:eastAsia="微软雅黑" w:cs="微软雅黑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8229600</wp:posOffset>
            </wp:positionV>
            <wp:extent cx="3402330" cy="1253490"/>
            <wp:effectExtent l="0" t="0" r="7620" b="3810"/>
            <wp:wrapNone/>
            <wp:docPr id="1040" name="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1040"/>
                    <pic:cNvPicPr/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12534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67" w:after="0" w:line="291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配置文件的修改内容</w:t>
      </w:r>
    </w:p>
    <w:p>
      <w:pPr>
        <w:autoSpaceDE w:val="0"/>
        <w:autoSpaceDN w:val="0"/>
        <w:snapToGrid w:val="0"/>
        <w:spacing w:before="86" w:after="0" w:line="291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p61 bind</w:t>
      </w:r>
      <w:r>
        <w:rPr>
          <w:rFonts w:hint="default" w:ascii="微软雅黑" w:hAnsi="微软雅黑" w:eastAsia="微软雅黑" w:cs="微软雅黑"/>
          <w:spacing w:val="-23"/>
          <w:sz w:val="22"/>
        </w:rPr>
        <w:t xml:space="preserve"> </w:t>
      </w:r>
      <w:r>
        <w:rPr>
          <w:rFonts w:hint="default" w:ascii="微软雅黑" w:hAnsi="微软雅黑" w:eastAsia="微软雅黑" w:cs="微软雅黑"/>
          <w:sz w:val="22"/>
        </w:rPr>
        <w:t>用#注释掉</w:t>
      </w:r>
    </w:p>
    <w:p>
      <w:pPr>
        <w:autoSpaceDE w:val="0"/>
        <w:autoSpaceDN w:val="0"/>
        <w:snapToGrid w:val="0"/>
        <w:spacing w:before="122" w:after="0" w:line="265" w:lineRule="exact"/>
        <w:ind w:left="346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98" w:right="2160" w:bottom="0" w:left="144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day02all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3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2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291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p61 bind</w:t>
      </w:r>
      <w:r>
        <w:rPr>
          <w:rFonts w:hint="default" w:ascii="微软雅黑" w:hAnsi="微软雅黑" w:eastAsia="微软雅黑" w:cs="微软雅黑"/>
          <w:spacing w:val="-23"/>
          <w:sz w:val="22"/>
        </w:rPr>
        <w:t xml:space="preserve"> </w:t>
      </w:r>
      <w:r>
        <w:rPr>
          <w:rFonts w:hint="default" w:ascii="微软雅黑" w:hAnsi="微软雅黑" w:eastAsia="微软雅黑" w:cs="微软雅黑"/>
          <w:sz w:val="22"/>
        </w:rPr>
        <w:t>用#注释掉</w:t>
      </w:r>
    </w:p>
    <w:p>
      <w:pPr>
        <w:autoSpaceDE w:val="0"/>
        <w:autoSpaceDN w:val="0"/>
        <w:snapToGrid w:val="0"/>
        <w:spacing w:before="1515" w:after="0" w:line="295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如果需要绑定监听的</w:t>
      </w:r>
      <w:r>
        <w:rPr>
          <w:rFonts w:hint="default" w:ascii="Calibri" w:hAnsi="Calibri" w:eastAsia="Calibri" w:cs="Calibri"/>
          <w:sz w:val="22"/>
        </w:rPr>
        <w:t>ip</w:t>
      </w:r>
      <w:r>
        <w:rPr>
          <w:rFonts w:hint="default" w:ascii="微软雅黑" w:hAnsi="微软雅黑" w:eastAsia="微软雅黑" w:cs="微软雅黑"/>
          <w:sz w:val="22"/>
        </w:rPr>
        <w:t>（客户端只有通过被绑定的</w:t>
      </w:r>
      <w:r>
        <w:rPr>
          <w:rFonts w:hint="default" w:ascii="Calibri" w:hAnsi="Calibri" w:eastAsia="Calibri" w:cs="Calibri"/>
          <w:sz w:val="22"/>
        </w:rPr>
        <w:t>ip</w:t>
      </w:r>
      <w:r>
        <w:rPr>
          <w:rFonts w:hint="default" w:ascii="微软雅黑" w:hAnsi="微软雅黑" w:eastAsia="微软雅黑" w:cs="微软雅黑"/>
          <w:sz w:val="22"/>
        </w:rPr>
        <w:t>才可以利用</w:t>
      </w:r>
      <w:r>
        <w:rPr>
          <w:rFonts w:hint="default" w:ascii="微软雅黑" w:hAnsi="微软雅黑" w:eastAsia="微软雅黑" w:cs="微软雅黑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687070</wp:posOffset>
            </wp:positionV>
            <wp:extent cx="3491230" cy="913130"/>
            <wp:effectExtent l="0" t="0" r="13970" b="1270"/>
            <wp:wrapNone/>
            <wp:docPr id="1041" name="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1041"/>
                    <pic:cNvPicPr/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9131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82" w:after="0" w:line="295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Calibri" w:hAnsi="Calibri" w:eastAsia="Calibri" w:cs="Calibri"/>
          <w:sz w:val="22"/>
        </w:rPr>
        <w:t>redis</w:t>
      </w:r>
      <w:r>
        <w:rPr>
          <w:rFonts w:hint="default" w:ascii="微软雅黑" w:hAnsi="微软雅黑" w:eastAsia="微软雅黑" w:cs="微软雅黑"/>
          <w:sz w:val="22"/>
        </w:rPr>
        <w:t>-cli -h ip地址链接服务器）</w:t>
      </w:r>
    </w:p>
    <w:p>
      <w:pPr>
        <w:autoSpaceDE w:val="0"/>
        <w:autoSpaceDN w:val="0"/>
        <w:snapToGrid w:val="0"/>
        <w:spacing w:before="82" w:after="0" w:line="295" w:lineRule="exact"/>
        <w:ind w:left="0" w:right="0" w:firstLine="0"/>
        <w:jc w:val="left"/>
        <w:textAlignment w:val="auto"/>
        <w:rPr>
          <w:rFonts w:hint="default" w:ascii="Calibri" w:hAnsi="Calibri" w:eastAsia="Calibri" w:cs="Calibri"/>
          <w:sz w:val="22"/>
        </w:rPr>
      </w:pPr>
      <w:r>
        <w:rPr>
          <w:rFonts w:hint="default" w:ascii="Calibri" w:hAnsi="Calibri" w:eastAsia="Calibri" w:cs="Calibri"/>
          <w:sz w:val="22"/>
        </w:rPr>
        <w:t>bing 127.0.0.1</w:t>
      </w:r>
      <w:r>
        <w:rPr>
          <w:rFonts w:hint="default" w:ascii="Calibri" w:hAnsi="Calibri" w:eastAsia="Calibri" w:cs="Calibri"/>
          <w:spacing w:val="-6"/>
          <w:sz w:val="22"/>
        </w:rPr>
        <w:t xml:space="preserve"> </w:t>
      </w:r>
      <w:r>
        <w:rPr>
          <w:rFonts w:hint="default" w:ascii="Calibri" w:hAnsi="Calibri" w:eastAsia="Calibri" w:cs="Calibri"/>
          <w:sz w:val="22"/>
        </w:rPr>
        <w:t>106.75.101.219(</w:t>
      </w:r>
      <w:r>
        <w:rPr>
          <w:rFonts w:hint="default" w:ascii="微软雅黑" w:hAnsi="微软雅黑" w:eastAsia="微软雅黑" w:cs="微软雅黑"/>
          <w:sz w:val="22"/>
        </w:rPr>
        <w:t>外网可访问当前服务器的</w:t>
      </w:r>
      <w:r>
        <w:rPr>
          <w:rFonts w:hint="default" w:ascii="Calibri" w:hAnsi="Calibri" w:eastAsia="Calibri" w:cs="Calibri"/>
          <w:sz w:val="22"/>
        </w:rPr>
        <w:t>ip)</w:t>
      </w:r>
    </w:p>
    <w:p>
      <w:pPr>
        <w:autoSpaceDE w:val="0"/>
        <w:autoSpaceDN w:val="0"/>
        <w:snapToGrid w:val="0"/>
        <w:spacing w:before="44" w:after="0" w:line="245" w:lineRule="auto"/>
        <w:ind w:left="0" w:right="910" w:firstLine="0"/>
        <w:jc w:val="both"/>
        <w:textAlignment w:val="auto"/>
        <w:rPr>
          <w:rFonts w:hint="default" w:ascii="Calibri" w:hAnsi="Calibri" w:eastAsia="Calibri" w:cs="Calibri"/>
          <w:sz w:val="22"/>
        </w:rPr>
      </w:pPr>
      <w:r>
        <w:rPr>
          <w:rFonts w:hint="default" w:ascii="宋体" w:hAnsi="宋体" w:eastAsia="宋体" w:cs="宋体"/>
          <w:sz w:val="22"/>
        </w:rPr>
        <w:t>一旦用</w:t>
      </w:r>
      <w:r>
        <w:rPr>
          <w:rFonts w:hint="default" w:ascii="Calibri" w:hAnsi="Calibri" w:eastAsia="Calibri" w:cs="Calibri"/>
          <w:sz w:val="22"/>
        </w:rPr>
        <w:t>#</w:t>
      </w:r>
      <w:r>
        <w:rPr>
          <w:rFonts w:hint="default" w:ascii="宋体" w:hAnsi="宋体" w:eastAsia="宋体" w:cs="宋体"/>
          <w:sz w:val="22"/>
        </w:rPr>
        <w:t>注释</w:t>
      </w:r>
      <w:r>
        <w:rPr>
          <w:rFonts w:hint="default" w:ascii="Calibri" w:hAnsi="Calibri" w:eastAsia="Calibri" w:cs="Calibri"/>
          <w:sz w:val="22"/>
        </w:rPr>
        <w:t>bind</w:t>
      </w:r>
      <w:r>
        <w:rPr>
          <w:rFonts w:hint="default" w:ascii="宋体" w:hAnsi="宋体" w:eastAsia="宋体" w:cs="宋体"/>
          <w:sz w:val="22"/>
        </w:rPr>
        <w:t>，没有任何限</w:t>
      </w:r>
      <w:r>
        <w:rPr>
          <w:rFonts w:hint="default" w:ascii="宋体" w:hAnsi="宋体" w:eastAsia="宋体" w:cs="宋体"/>
          <w:spacing w:val="-1"/>
          <w:sz w:val="22"/>
        </w:rPr>
        <w:t>制</w:t>
      </w:r>
      <w:r>
        <w:rPr>
          <w:rFonts w:hint="default" w:ascii="宋体" w:hAnsi="宋体" w:eastAsia="宋体" w:cs="宋体"/>
          <w:sz w:val="22"/>
        </w:rPr>
        <w:t>，只</w:t>
      </w:r>
      <w:r>
        <w:rPr>
          <w:rFonts w:hint="default" w:ascii="宋体" w:hAnsi="宋体" w:eastAsia="宋体" w:cs="宋体"/>
          <w:spacing w:val="-1"/>
          <w:sz w:val="22"/>
        </w:rPr>
        <w:t>要</w:t>
      </w:r>
      <w:r>
        <w:rPr>
          <w:rFonts w:hint="default" w:ascii="宋体" w:hAnsi="宋体" w:eastAsia="宋体" w:cs="宋体"/>
          <w:sz w:val="22"/>
        </w:rPr>
        <w:t>可以</w:t>
      </w:r>
      <w:r>
        <w:rPr>
          <w:rFonts w:hint="default" w:ascii="宋体" w:hAnsi="宋体" w:eastAsia="宋体" w:cs="宋体"/>
          <w:spacing w:val="-1"/>
          <w:sz w:val="22"/>
        </w:rPr>
        <w:t>链</w:t>
      </w:r>
      <w:r>
        <w:rPr>
          <w:rFonts w:hint="default" w:ascii="宋体" w:hAnsi="宋体" w:eastAsia="宋体" w:cs="宋体"/>
          <w:sz w:val="22"/>
        </w:rPr>
        <w:t>接服</w:t>
      </w:r>
      <w:r>
        <w:rPr>
          <w:rFonts w:hint="default" w:ascii="宋体" w:hAnsi="宋体" w:eastAsia="宋体" w:cs="宋体"/>
          <w:spacing w:val="-1"/>
          <w:sz w:val="22"/>
        </w:rPr>
        <w:t>务</w:t>
      </w:r>
      <w:r>
        <w:rPr>
          <w:rFonts w:hint="default" w:ascii="宋体" w:hAnsi="宋体" w:eastAsia="宋体" w:cs="宋体"/>
          <w:sz w:val="22"/>
        </w:rPr>
        <w:t>器，</w:t>
      </w:r>
      <w:r>
        <w:rPr>
          <w:rFonts w:hint="default" w:ascii="宋体" w:hAnsi="宋体" w:eastAsia="宋体" w:cs="宋体"/>
          <w:spacing w:val="-1"/>
          <w:sz w:val="22"/>
        </w:rPr>
        <w:t>都</w:t>
      </w:r>
      <w:r>
        <w:rPr>
          <w:rFonts w:hint="default" w:ascii="宋体" w:hAnsi="宋体" w:eastAsia="宋体" w:cs="宋体"/>
          <w:sz w:val="22"/>
        </w:rPr>
        <w:t>允许</w:t>
      </w:r>
      <w:r>
        <w:rPr>
          <w:rFonts w:hint="default" w:ascii="宋体" w:hAnsi="宋体" w:eastAsia="宋体" w:cs="宋体"/>
          <w:spacing w:val="-1"/>
          <w:sz w:val="22"/>
        </w:rPr>
        <w:t>使</w:t>
      </w:r>
      <w:r>
        <w:rPr>
          <w:rFonts w:hint="default" w:ascii="宋体" w:hAnsi="宋体" w:eastAsia="宋体" w:cs="宋体"/>
          <w:sz w:val="22"/>
        </w:rPr>
        <w:t>用</w:t>
      </w:r>
      <w:r>
        <w:rPr>
          <w:rFonts w:hint="default" w:ascii="Calibri" w:hAnsi="Calibri" w:eastAsia="Calibri" w:cs="Calibri"/>
          <w:sz w:val="22"/>
        </w:rPr>
        <w:t>redis</w:t>
      </w:r>
    </w:p>
    <w:p>
      <w:pPr>
        <w:autoSpaceDE w:val="0"/>
        <w:autoSpaceDN w:val="0"/>
        <w:snapToGrid w:val="0"/>
        <w:spacing w:before="416" w:after="0" w:line="291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p80</w:t>
      </w:r>
      <w:r>
        <w:rPr>
          <w:rFonts w:hint="default" w:ascii="微软雅黑" w:hAnsi="微软雅黑" w:eastAsia="微软雅黑" w:cs="微软雅黑"/>
          <w:spacing w:val="-23"/>
          <w:sz w:val="22"/>
        </w:rPr>
        <w:t xml:space="preserve"> </w:t>
      </w:r>
      <w:r>
        <w:rPr>
          <w:rFonts w:hint="default" w:ascii="微软雅黑" w:hAnsi="微软雅黑" w:eastAsia="微软雅黑" w:cs="微软雅黑"/>
          <w:sz w:val="22"/>
        </w:rPr>
        <w:t>保护模式不启动</w:t>
      </w:r>
    </w:p>
    <w:p>
      <w:pPr>
        <w:autoSpaceDE w:val="0"/>
        <w:autoSpaceDN w:val="0"/>
        <w:snapToGrid w:val="0"/>
        <w:spacing w:before="1417" w:after="0" w:line="295" w:lineRule="exact"/>
        <w:ind w:left="0" w:right="0" w:firstLine="0"/>
        <w:jc w:val="left"/>
        <w:textAlignment w:val="auto"/>
        <w:rPr>
          <w:rFonts w:hint="default" w:ascii="Calibri" w:hAnsi="Calibri" w:eastAsia="Calibri" w:cs="Calibri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保护模式开启，需要登录密码，改成</w:t>
      </w:r>
      <w:r>
        <w:rPr>
          <w:rFonts w:hint="default" w:ascii="Calibri" w:hAnsi="Calibri" w:eastAsia="Calibri" w:cs="Calibri"/>
          <w:sz w:val="22"/>
        </w:rPr>
        <w:t>no</w:t>
      </w:r>
      <w:r>
        <w:rPr>
          <w:rFonts w:hint="default" w:ascii="Calibri" w:hAnsi="Calibri" w:eastAsia="Calibri" w:cs="Calibri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3147695</wp:posOffset>
            </wp:positionV>
            <wp:extent cx="3495675" cy="847725"/>
            <wp:effectExtent l="0" t="0" r="9525" b="9525"/>
            <wp:wrapNone/>
            <wp:docPr id="1042" name="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1042"/>
                    <pic:cNvPicPr/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8477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86" w:after="0" w:line="291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p84 6379是默认端口(要启动其他的redis实例需要修改端口)</w:t>
      </w:r>
    </w:p>
    <w:p>
      <w:pPr>
        <w:autoSpaceDE w:val="0"/>
        <w:autoSpaceDN w:val="0"/>
        <w:snapToGrid w:val="0"/>
        <w:spacing w:before="799" w:after="0" w:line="291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p105</w:t>
      </w:r>
      <w:r>
        <w:rPr>
          <w:rFonts w:hint="default" w:ascii="微软雅黑" w:hAnsi="微软雅黑" w:eastAsia="微软雅黑" w:cs="微软雅黑"/>
          <w:spacing w:val="-23"/>
          <w:sz w:val="22"/>
        </w:rPr>
        <w:t xml:space="preserve"> </w:t>
      </w:r>
      <w:r>
        <w:rPr>
          <w:rFonts w:hint="default" w:ascii="微软雅黑" w:hAnsi="微软雅黑" w:eastAsia="微软雅黑" w:cs="微软雅黑"/>
          <w:sz w:val="22"/>
        </w:rPr>
        <w:t>当客户端空闲时间达到一小时,就会自动断开连接,0秒表示</w:t>
      </w:r>
      <w:r>
        <w:rPr>
          <w:rFonts w:hint="default" w:ascii="微软雅黑" w:hAnsi="微软雅黑" w:eastAsia="微软雅黑" w:cs="微软雅黑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4473575</wp:posOffset>
            </wp:positionV>
            <wp:extent cx="3528695" cy="455930"/>
            <wp:effectExtent l="0" t="0" r="14605" b="1270"/>
            <wp:wrapNone/>
            <wp:docPr id="1043" name="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1043"/>
                    <pic:cNvPicPr/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4559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86" w:after="0" w:line="291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不启用超时配置</w:t>
      </w:r>
    </w:p>
    <w:p>
      <w:pPr>
        <w:autoSpaceDE w:val="0"/>
        <w:autoSpaceDN w:val="0"/>
        <w:snapToGrid w:val="0"/>
        <w:spacing w:before="753" w:after="0" w:line="295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Calibri" w:hAnsi="Calibri" w:eastAsia="Calibri" w:cs="Calibri"/>
          <w:sz w:val="22"/>
        </w:rPr>
        <w:t xml:space="preserve">p128 </w:t>
      </w:r>
      <w:r>
        <w:rPr>
          <w:rFonts w:hint="default" w:ascii="微软雅黑" w:hAnsi="微软雅黑" w:eastAsia="微软雅黑" w:cs="微软雅黑"/>
          <w:sz w:val="22"/>
        </w:rPr>
        <w:t>daemonize</w:t>
      </w:r>
      <w:r>
        <w:rPr>
          <w:rFonts w:hint="default" w:ascii="微软雅黑" w:hAnsi="微软雅黑" w:eastAsia="微软雅黑" w:cs="微软雅黑"/>
          <w:spacing w:val="-23"/>
          <w:sz w:val="22"/>
        </w:rPr>
        <w:t xml:space="preserve"> </w:t>
      </w:r>
      <w:r>
        <w:rPr>
          <w:rFonts w:hint="default" w:ascii="微软雅黑" w:hAnsi="微软雅黑" w:eastAsia="微软雅黑" w:cs="微软雅黑"/>
          <w:sz w:val="22"/>
        </w:rPr>
        <w:t>设置成yes让redis服务器启动有守护进程管理</w:t>
      </w:r>
      <w:r>
        <w:rPr>
          <w:rFonts w:hint="default" w:ascii="微软雅黑" w:hAnsi="微软雅黑" w:eastAsia="微软雅黑" w:cs="微软雅黑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5406390</wp:posOffset>
            </wp:positionV>
            <wp:extent cx="3520440" cy="426720"/>
            <wp:effectExtent l="0" t="0" r="3810" b="11430"/>
            <wp:wrapNone/>
            <wp:docPr id="1044" name="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1044"/>
                    <pic:cNvPicPr/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4267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86" w:after="0" w:line="291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(后台执行)</w:t>
      </w:r>
    </w:p>
    <w:p>
      <w:pPr>
        <w:autoSpaceDE w:val="0"/>
        <w:autoSpaceDN w:val="0"/>
        <w:snapToGrid w:val="0"/>
        <w:spacing w:before="1020" w:after="0" w:line="291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p150</w:t>
      </w:r>
      <w:r>
        <w:rPr>
          <w:rFonts w:hint="default" w:ascii="微软雅黑" w:hAnsi="微软雅黑" w:eastAsia="微软雅黑" w:cs="微软雅黑"/>
          <w:spacing w:val="-23"/>
          <w:sz w:val="22"/>
        </w:rPr>
        <w:t xml:space="preserve"> </w:t>
      </w:r>
      <w:r>
        <w:rPr>
          <w:rFonts w:hint="default" w:ascii="微软雅黑" w:hAnsi="微软雅黑" w:eastAsia="微软雅黑" w:cs="微软雅黑"/>
          <w:sz w:val="22"/>
        </w:rPr>
        <w:t>对应不同的redis实例,pid的文件名称需要和端口同名</w:t>
      </w:r>
      <w:r>
        <w:rPr>
          <w:rFonts w:hint="default" w:ascii="微软雅黑" w:hAnsi="微软雅黑" w:eastAsia="微软雅黑" w:cs="微软雅黑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6309995</wp:posOffset>
            </wp:positionV>
            <wp:extent cx="3504565" cy="588010"/>
            <wp:effectExtent l="0" t="0" r="635" b="2540"/>
            <wp:wrapNone/>
            <wp:docPr id="1045" name="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1045"/>
                    <pic:cNvPicPr/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5880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16" w:after="0" w:line="379" w:lineRule="exact"/>
        <w:ind w:left="0" w:right="487" w:firstLine="0"/>
        <w:jc w:val="both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每个进程在</w:t>
      </w:r>
      <w:r>
        <w:rPr>
          <w:rFonts w:hint="default" w:ascii="Calibri" w:hAnsi="Calibri" w:eastAsia="Calibri" w:cs="Calibri"/>
          <w:sz w:val="22"/>
        </w:rPr>
        <w:t>linux</w:t>
      </w:r>
      <w:r>
        <w:rPr>
          <w:rFonts w:hint="default" w:ascii="微软雅黑" w:hAnsi="微软雅黑" w:eastAsia="微软雅黑" w:cs="微软雅黑"/>
          <w:sz w:val="22"/>
        </w:rPr>
        <w:t>或者其他操</w:t>
      </w:r>
      <w:r>
        <w:rPr>
          <w:rFonts w:hint="default" w:ascii="微软雅黑" w:hAnsi="微软雅黑" w:eastAsia="微软雅黑" w:cs="微软雅黑"/>
          <w:spacing w:val="-1"/>
          <w:sz w:val="22"/>
        </w:rPr>
        <w:t>作</w:t>
      </w:r>
      <w:r>
        <w:rPr>
          <w:rFonts w:hint="default" w:ascii="微软雅黑" w:hAnsi="微软雅黑" w:eastAsia="微软雅黑" w:cs="微软雅黑"/>
          <w:sz w:val="22"/>
        </w:rPr>
        <w:t>系统</w:t>
      </w:r>
      <w:r>
        <w:rPr>
          <w:rFonts w:hint="default" w:ascii="微软雅黑" w:hAnsi="微软雅黑" w:eastAsia="微软雅黑" w:cs="微软雅黑"/>
          <w:spacing w:val="-1"/>
          <w:sz w:val="22"/>
        </w:rPr>
        <w:t>中</w:t>
      </w:r>
      <w:r>
        <w:rPr>
          <w:rFonts w:hint="default" w:ascii="微软雅黑" w:hAnsi="微软雅黑" w:eastAsia="微软雅黑" w:cs="微软雅黑"/>
          <w:sz w:val="22"/>
        </w:rPr>
        <w:t>都会</w:t>
      </w:r>
      <w:r>
        <w:rPr>
          <w:rFonts w:hint="default" w:ascii="微软雅黑" w:hAnsi="微软雅黑" w:eastAsia="微软雅黑" w:cs="微软雅黑"/>
          <w:spacing w:val="-1"/>
          <w:sz w:val="22"/>
        </w:rPr>
        <w:t>占</w:t>
      </w:r>
      <w:r>
        <w:rPr>
          <w:rFonts w:hint="default" w:ascii="微软雅黑" w:hAnsi="微软雅黑" w:eastAsia="微软雅黑" w:cs="微软雅黑"/>
          <w:sz w:val="22"/>
        </w:rPr>
        <w:t>用</w:t>
      </w:r>
      <w:r>
        <w:rPr>
          <w:rFonts w:hint="default" w:ascii="Calibri" w:hAnsi="Calibri" w:eastAsia="Calibri" w:cs="Calibri"/>
          <w:sz w:val="22"/>
        </w:rPr>
        <w:t>pid</w:t>
      </w:r>
      <w:r>
        <w:rPr>
          <w:rFonts w:hint="default" w:ascii="微软雅黑" w:hAnsi="微软雅黑" w:eastAsia="微软雅黑" w:cs="微软雅黑"/>
          <w:sz w:val="22"/>
        </w:rPr>
        <w:t>号，</w:t>
      </w:r>
      <w:r>
        <w:rPr>
          <w:rFonts w:hint="default" w:ascii="微软雅黑" w:hAnsi="微软雅黑" w:eastAsia="微软雅黑" w:cs="微软雅黑"/>
          <w:spacing w:val="-1"/>
          <w:sz w:val="22"/>
        </w:rPr>
        <w:t>当</w:t>
      </w:r>
      <w:r>
        <w:rPr>
          <w:rFonts w:hint="default" w:ascii="微软雅黑" w:hAnsi="微软雅黑" w:eastAsia="微软雅黑" w:cs="微软雅黑"/>
          <w:sz w:val="22"/>
        </w:rPr>
        <w:t>系统</w:t>
      </w:r>
      <w:r>
        <w:rPr>
          <w:rFonts w:hint="default" w:ascii="微软雅黑" w:hAnsi="微软雅黑" w:eastAsia="微软雅黑" w:cs="微软雅黑"/>
          <w:spacing w:val="-1"/>
          <w:sz w:val="22"/>
        </w:rPr>
        <w:t>中</w:t>
      </w:r>
      <w:r>
        <w:rPr>
          <w:rFonts w:hint="default" w:ascii="微软雅黑" w:hAnsi="微软雅黑" w:eastAsia="微软雅黑" w:cs="微软雅黑"/>
          <w:sz w:val="22"/>
        </w:rPr>
        <w:t>的进程过多时，需要查找</w:t>
      </w:r>
      <w:r>
        <w:rPr>
          <w:rFonts w:hint="default" w:ascii="Calibri" w:hAnsi="Calibri" w:eastAsia="Calibri" w:cs="Calibri"/>
          <w:sz w:val="22"/>
        </w:rPr>
        <w:t>redis</w:t>
      </w:r>
      <w:r>
        <w:rPr>
          <w:rFonts w:hint="default" w:ascii="微软雅黑" w:hAnsi="微软雅黑" w:eastAsia="微软雅黑" w:cs="微软雅黑"/>
          <w:sz w:val="22"/>
        </w:rPr>
        <w:t>进程号可能比较麻烦，直接打开</w:t>
      </w:r>
      <w:r>
        <w:rPr>
          <w:rFonts w:hint="default" w:ascii="Calibri" w:hAnsi="Calibri" w:eastAsia="Calibri" w:cs="Calibri"/>
          <w:sz w:val="22"/>
        </w:rPr>
        <w:t>pid</w:t>
      </w:r>
      <w:r>
        <w:rPr>
          <w:rFonts w:hint="default" w:ascii="微软雅黑" w:hAnsi="微软雅黑" w:eastAsia="微软雅黑" w:cs="微软雅黑"/>
          <w:sz w:val="22"/>
        </w:rPr>
        <w:t>文件查看即可</w:t>
      </w:r>
    </w:p>
    <w:p>
      <w:pPr>
        <w:autoSpaceDE w:val="0"/>
        <w:autoSpaceDN w:val="0"/>
        <w:snapToGrid w:val="0"/>
        <w:spacing w:before="1002" w:after="0" w:line="295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Calibri" w:hAnsi="Calibri" w:eastAsia="Calibri" w:cs="Calibri"/>
          <w:sz w:val="22"/>
        </w:rPr>
        <w:t>P163log</w:t>
      </w:r>
      <w:r>
        <w:rPr>
          <w:rFonts w:hint="default" w:ascii="微软雅黑" w:hAnsi="微软雅黑" w:eastAsia="微软雅黑" w:cs="微软雅黑"/>
          <w:sz w:val="22"/>
        </w:rPr>
        <w:t>file</w:t>
      </w:r>
      <w:r>
        <w:rPr>
          <w:rFonts w:hint="default" w:ascii="微软雅黑" w:hAnsi="微软雅黑" w:eastAsia="微软雅黑" w:cs="微软雅黑"/>
          <w:spacing w:val="-25"/>
          <w:sz w:val="22"/>
        </w:rPr>
        <w:t xml:space="preserve"> </w:t>
      </w:r>
      <w:r>
        <w:rPr>
          <w:rFonts w:hint="default" w:ascii="微软雅黑" w:hAnsi="微软雅黑" w:eastAsia="微软雅黑" w:cs="微软雅黑"/>
          <w:sz w:val="22"/>
        </w:rPr>
        <w:t>需要指定，利用端口号命名，放到redis根目录</w:t>
      </w:r>
      <w:r>
        <w:rPr>
          <w:rFonts w:hint="default" w:ascii="微软雅黑" w:hAnsi="微软雅黑" w:eastAsia="微软雅黑" w:cs="微软雅黑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7622540</wp:posOffset>
            </wp:positionV>
            <wp:extent cx="3534410" cy="593725"/>
            <wp:effectExtent l="0" t="0" r="8890" b="15875"/>
            <wp:wrapNone/>
            <wp:docPr id="1046" name="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1046"/>
                    <pic:cNvPicPr/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5937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2081" w:after="0" w:line="291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save 900(秒) 1(变动的数据条数)</w:t>
      </w:r>
      <w:r>
        <w:rPr>
          <w:rFonts w:hint="default" w:ascii="微软雅黑" w:hAnsi="微软雅黑" w:eastAsia="微软雅黑" w:cs="微软雅黑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8459470</wp:posOffset>
            </wp:positionV>
            <wp:extent cx="3724275" cy="1266825"/>
            <wp:effectExtent l="0" t="0" r="9525" b="0"/>
            <wp:wrapNone/>
            <wp:docPr id="1047" name="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1047"/>
                    <pic:cNvPicPr/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668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83" w:after="0" w:line="295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当</w:t>
      </w:r>
      <w:r>
        <w:rPr>
          <w:rFonts w:hint="default" w:ascii="Calibri" w:hAnsi="Calibri" w:eastAsia="Calibri" w:cs="Calibri"/>
          <w:sz w:val="22"/>
        </w:rPr>
        <w:t>900</w:t>
      </w:r>
      <w:r>
        <w:rPr>
          <w:rFonts w:hint="default" w:ascii="微软雅黑" w:hAnsi="微软雅黑" w:eastAsia="微软雅黑" w:cs="微软雅黑"/>
          <w:sz w:val="22"/>
        </w:rPr>
        <w:t>以内,至少有1条数据变动,看是flush保存数据到文件</w:t>
      </w:r>
    </w:p>
    <w:p>
      <w:pPr>
        <w:autoSpaceDE w:val="0"/>
        <w:autoSpaceDN w:val="0"/>
        <w:snapToGrid w:val="0"/>
        <w:spacing w:before="86" w:after="0" w:line="291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save 300 10</w:t>
      </w:r>
    </w:p>
    <w:p>
      <w:pPr>
        <w:autoSpaceDE w:val="0"/>
        <w:autoSpaceDN w:val="0"/>
        <w:snapToGrid w:val="0"/>
        <w:spacing w:before="127" w:after="0" w:line="265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48" w:right="2160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day02all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3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3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291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save 300 10</w:t>
      </w:r>
    </w:p>
    <w:p>
      <w:pPr>
        <w:autoSpaceDE w:val="0"/>
        <w:autoSpaceDN w:val="0"/>
        <w:snapToGrid w:val="0"/>
        <w:spacing w:before="83" w:after="0" w:line="295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Calibri" w:hAnsi="Calibri" w:eastAsia="Calibri" w:cs="Calibri"/>
          <w:sz w:val="22"/>
        </w:rPr>
        <w:t>300</w:t>
      </w:r>
      <w:r>
        <w:rPr>
          <w:rFonts w:hint="default" w:ascii="微软雅黑" w:hAnsi="微软雅黑" w:eastAsia="微软雅黑" w:cs="微软雅黑"/>
          <w:sz w:val="22"/>
        </w:rPr>
        <w:t>秒以内至少</w:t>
      </w:r>
      <w:r>
        <w:rPr>
          <w:rFonts w:hint="default" w:ascii="Calibri" w:hAnsi="Calibri" w:eastAsia="Calibri" w:cs="Calibri"/>
          <w:sz w:val="22"/>
        </w:rPr>
        <w:t>10</w:t>
      </w:r>
      <w:r>
        <w:rPr>
          <w:rFonts w:hint="default" w:ascii="微软雅黑" w:hAnsi="微软雅黑" w:eastAsia="微软雅黑" w:cs="微软雅黑"/>
          <w:sz w:val="22"/>
        </w:rPr>
        <w:t>条数据变动,保存文件</w:t>
      </w:r>
    </w:p>
    <w:p>
      <w:pPr>
        <w:autoSpaceDE w:val="0"/>
        <w:autoSpaceDN w:val="0"/>
        <w:snapToGrid w:val="0"/>
        <w:spacing w:before="86" w:after="0" w:line="291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save 60 10000</w:t>
      </w:r>
    </w:p>
    <w:p>
      <w:pPr>
        <w:autoSpaceDE w:val="0"/>
        <w:autoSpaceDN w:val="0"/>
        <w:snapToGrid w:val="0"/>
        <w:spacing w:before="1418" w:after="0" w:line="378" w:lineRule="exact"/>
        <w:ind w:left="0" w:right="1107" w:firstLine="0"/>
        <w:jc w:val="both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Calibri" w:hAnsi="Calibri" w:eastAsia="Calibri" w:cs="Calibri"/>
          <w:spacing w:val="1"/>
          <w:sz w:val="22"/>
        </w:rPr>
        <w:t>P237</w:t>
      </w:r>
      <w:r>
        <w:rPr>
          <w:rFonts w:hint="default" w:ascii="微软雅黑" w:hAnsi="微软雅黑" w:eastAsia="微软雅黑" w:cs="微软雅黑"/>
          <w:sz w:val="22"/>
        </w:rPr>
        <w:t>左右，</w:t>
      </w:r>
      <w:r>
        <w:rPr>
          <w:rFonts w:hint="default" w:ascii="微软雅黑" w:hAnsi="微软雅黑" w:eastAsia="微软雅黑" w:cs="微软雅黑"/>
          <w:spacing w:val="-1"/>
          <w:sz w:val="22"/>
        </w:rPr>
        <w:t>指</w:t>
      </w:r>
      <w:r>
        <w:rPr>
          <w:rFonts w:hint="default" w:ascii="微软雅黑" w:hAnsi="微软雅黑" w:eastAsia="微软雅黑" w:cs="微软雅黑"/>
          <w:sz w:val="22"/>
        </w:rPr>
        <w:t>定</w:t>
      </w:r>
      <w:r>
        <w:rPr>
          <w:rFonts w:hint="default" w:ascii="Calibri" w:hAnsi="Calibri" w:eastAsia="Calibri" w:cs="Calibri"/>
          <w:sz w:val="22"/>
        </w:rPr>
        <w:t>dump</w:t>
      </w:r>
      <w:r>
        <w:rPr>
          <w:rFonts w:hint="default" w:ascii="微软雅黑" w:hAnsi="微软雅黑" w:eastAsia="微软雅黑" w:cs="微软雅黑"/>
          <w:spacing w:val="-1"/>
          <w:sz w:val="22"/>
        </w:rPr>
        <w:t>的</w:t>
      </w:r>
      <w:r>
        <w:rPr>
          <w:rFonts w:hint="default" w:ascii="微软雅黑" w:hAnsi="微软雅黑" w:eastAsia="微软雅黑" w:cs="微软雅黑"/>
          <w:sz w:val="22"/>
        </w:rPr>
        <w:t>持久</w:t>
      </w:r>
      <w:r>
        <w:rPr>
          <w:rFonts w:hint="default" w:ascii="微软雅黑" w:hAnsi="微软雅黑" w:eastAsia="微软雅黑" w:cs="微软雅黑"/>
          <w:spacing w:val="-1"/>
          <w:sz w:val="22"/>
        </w:rPr>
        <w:t>化</w:t>
      </w:r>
      <w:r>
        <w:rPr>
          <w:rFonts w:hint="default" w:ascii="微软雅黑" w:hAnsi="微软雅黑" w:eastAsia="微软雅黑" w:cs="微软雅黑"/>
          <w:sz w:val="22"/>
        </w:rPr>
        <w:t>文件</w:t>
      </w:r>
      <w:r>
        <w:rPr>
          <w:rFonts w:hint="default" w:ascii="微软雅黑" w:hAnsi="微软雅黑" w:eastAsia="微软雅黑" w:cs="微软雅黑"/>
          <w:spacing w:val="-1"/>
          <w:sz w:val="22"/>
        </w:rPr>
        <w:t>，</w:t>
      </w:r>
      <w:r>
        <w:rPr>
          <w:rFonts w:hint="default" w:ascii="微软雅黑" w:hAnsi="微软雅黑" w:eastAsia="微软雅黑" w:cs="微软雅黑"/>
          <w:sz w:val="22"/>
        </w:rPr>
        <w:t>每个</w:t>
      </w:r>
      <w:r>
        <w:rPr>
          <w:rFonts w:hint="default" w:ascii="微软雅黑" w:hAnsi="微软雅黑" w:eastAsia="微软雅黑" w:cs="微软雅黑"/>
          <w:spacing w:val="-1"/>
          <w:sz w:val="22"/>
        </w:rPr>
        <w:t>服</w:t>
      </w:r>
      <w:r>
        <w:rPr>
          <w:rFonts w:hint="default" w:ascii="微软雅黑" w:hAnsi="微软雅黑" w:eastAsia="微软雅黑" w:cs="微软雅黑"/>
          <w:sz w:val="22"/>
        </w:rPr>
        <w:t>务单</w:t>
      </w:r>
      <w:r>
        <w:rPr>
          <w:rFonts w:hint="default" w:ascii="微软雅黑" w:hAnsi="微软雅黑" w:eastAsia="微软雅黑" w:cs="微软雅黑"/>
          <w:spacing w:val="-1"/>
          <w:sz w:val="22"/>
        </w:rPr>
        <w:t>独</w:t>
      </w:r>
      <w:r>
        <w:rPr>
          <w:rFonts w:hint="default" w:ascii="微软雅黑" w:hAnsi="微软雅黑" w:eastAsia="微软雅黑" w:cs="微软雅黑"/>
          <w:sz w:val="22"/>
        </w:rPr>
        <w:t>指向</w:t>
      </w:r>
      <w:r>
        <w:rPr>
          <w:rFonts w:hint="default" w:ascii="微软雅黑" w:hAnsi="微软雅黑" w:eastAsia="微软雅黑" w:cs="微软雅黑"/>
          <w:spacing w:val="-1"/>
          <w:sz w:val="22"/>
        </w:rPr>
        <w:t>一</w:t>
      </w:r>
      <w:r>
        <w:rPr>
          <w:rFonts w:hint="default" w:ascii="微软雅黑" w:hAnsi="微软雅黑" w:eastAsia="微软雅黑" w:cs="微软雅黑"/>
          <w:sz w:val="22"/>
        </w:rPr>
        <w:t>个文件，重启时，数据不会错乱</w:t>
      </w:r>
      <w:r>
        <w:rPr>
          <w:rFonts w:hint="default" w:ascii="微软雅黑" w:hAnsi="微软雅黑" w:eastAsia="微软雅黑" w:cs="微软雅黑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1167765</wp:posOffset>
            </wp:positionV>
            <wp:extent cx="3564255" cy="892175"/>
            <wp:effectExtent l="0" t="0" r="17145" b="3175"/>
            <wp:wrapNone/>
            <wp:docPr id="1048" name="1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1048"/>
                    <pic:cNvPicPr/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255" cy="8921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2800" w:after="0" w:line="291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启动第二和第三个redis实例</w:t>
      </w:r>
      <w:r>
        <w:rPr>
          <w:rFonts w:hint="default" w:ascii="微软雅黑" w:hAnsi="微软雅黑" w:eastAsia="微软雅黑" w:cs="微软雅黑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2536190</wp:posOffset>
            </wp:positionV>
            <wp:extent cx="4200525" cy="1733550"/>
            <wp:effectExtent l="0" t="0" r="9525" b="0"/>
            <wp:wrapNone/>
            <wp:docPr id="1049" name="1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1049"/>
                    <pic:cNvPicPr/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733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86" w:after="0" w:line="291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redis-server redis.conf(指定启动文件)</w:t>
      </w:r>
    </w:p>
    <w:p>
      <w:pPr>
        <w:autoSpaceDE w:val="0"/>
        <w:autoSpaceDN w:val="0"/>
        <w:snapToGrid w:val="0"/>
        <w:spacing w:before="87" w:after="0" w:line="291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需要第二个实例的配置文件</w:t>
      </w:r>
    </w:p>
    <w:p>
      <w:pPr>
        <w:autoSpaceDE w:val="0"/>
        <w:autoSpaceDN w:val="0"/>
        <w:snapToGrid w:val="0"/>
        <w:spacing w:before="86" w:after="0" w:line="291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需要第三个实例的配置文件</w:t>
      </w:r>
    </w:p>
    <w:p>
      <w:pPr>
        <w:autoSpaceDE w:val="0"/>
        <w:autoSpaceDN w:val="0"/>
        <w:snapToGrid w:val="0"/>
        <w:spacing w:before="87" w:after="0" w:line="291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拷贝redis.conf,用redis6380.conf,redis6381.conf</w:t>
      </w:r>
    </w:p>
    <w:p>
      <w:pPr>
        <w:autoSpaceDE w:val="0"/>
        <w:autoSpaceDN w:val="0"/>
        <w:snapToGrid w:val="0"/>
        <w:spacing w:before="1032" w:after="0" w:line="291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将拷贝的文件中只修改与端口有关内容</w:t>
      </w:r>
      <w:r>
        <w:rPr>
          <w:rFonts w:hint="default" w:ascii="微软雅黑" w:hAnsi="微软雅黑" w:eastAsia="微软雅黑" w:cs="微软雅黑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5469255</wp:posOffset>
            </wp:positionV>
            <wp:extent cx="3585210" cy="601345"/>
            <wp:effectExtent l="0" t="0" r="15240" b="8255"/>
            <wp:wrapNone/>
            <wp:docPr id="1050" name="1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1050"/>
                    <pic:cNvPicPr/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6013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87" w:after="0" w:line="291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port</w:t>
      </w:r>
    </w:p>
    <w:p>
      <w:pPr>
        <w:autoSpaceDE w:val="0"/>
        <w:autoSpaceDN w:val="0"/>
        <w:snapToGrid w:val="0"/>
        <w:spacing w:before="1363" w:after="0" w:line="317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</w:rPr>
      </w:pPr>
      <w:r>
        <w:rPr>
          <w:rFonts w:hint="default" w:ascii="微软雅黑" w:hAnsi="微软雅黑" w:eastAsia="微软雅黑" w:cs="微软雅黑"/>
        </w:rPr>
        <w:t>pid文件</w:t>
      </w:r>
      <w:r>
        <w:rPr>
          <w:rFonts w:hint="default" w:ascii="微软雅黑" w:hAnsi="微软雅黑" w:eastAsia="微软雅黑" w:cs="微软雅黑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6549390</wp:posOffset>
            </wp:positionV>
            <wp:extent cx="3649980" cy="812165"/>
            <wp:effectExtent l="0" t="0" r="7620" b="6985"/>
            <wp:wrapNone/>
            <wp:docPr id="1051" name="1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1051"/>
                    <pic:cNvPicPr/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8121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1423" w:after="0" w:line="322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</w:rPr>
      </w:pPr>
      <w:r>
        <w:rPr>
          <w:rFonts w:hint="default" w:ascii="Calibri" w:hAnsi="Calibri" w:eastAsia="Calibri" w:cs="Calibri"/>
        </w:rPr>
        <w:t>6381</w:t>
      </w:r>
      <w:r>
        <w:rPr>
          <w:rFonts w:hint="default" w:ascii="微软雅黑" w:hAnsi="微软雅黑" w:eastAsia="微软雅黑" w:cs="微软雅黑"/>
        </w:rPr>
        <w:t>的略</w:t>
      </w:r>
      <w:r>
        <w:rPr>
          <w:rFonts w:hint="default" w:ascii="微软雅黑" w:hAnsi="微软雅黑" w:eastAsia="微软雅黑" w:cs="微软雅黑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7620000</wp:posOffset>
            </wp:positionV>
            <wp:extent cx="3590290" cy="847090"/>
            <wp:effectExtent l="0" t="0" r="10160" b="10160"/>
            <wp:wrapNone/>
            <wp:docPr id="1052" name="1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1052"/>
                    <pic:cNvPicPr/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8470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505" w:after="0" w:line="317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</w:rPr>
      </w:pPr>
      <w:r>
        <w:rPr>
          <w:rFonts w:hint="default" w:ascii="微软雅黑" w:hAnsi="微软雅黑" w:eastAsia="微软雅黑" w:cs="微软雅黑"/>
        </w:rPr>
        <w:t>启动另外两个节点</w:t>
      </w:r>
    </w:p>
    <w:p>
      <w:pPr>
        <w:autoSpaceDE w:val="0"/>
        <w:autoSpaceDN w:val="0"/>
        <w:snapToGrid w:val="0"/>
        <w:spacing w:before="94" w:after="0" w:line="317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</w:rPr>
      </w:pPr>
      <w:r>
        <w:rPr>
          <w:rFonts w:hint="default" w:ascii="微软雅黑" w:hAnsi="微软雅黑" w:eastAsia="微软雅黑" w:cs="微软雅黑"/>
        </w:rPr>
        <w:t>#redis-server redis6380.conf</w:t>
      </w:r>
    </w:p>
    <w:p>
      <w:pPr>
        <w:autoSpaceDE w:val="0"/>
        <w:autoSpaceDN w:val="0"/>
        <w:snapToGrid w:val="0"/>
        <w:spacing w:before="91" w:after="0" w:line="322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</w:rPr>
      </w:pPr>
      <w:r>
        <w:rPr>
          <w:rFonts w:hint="default" w:ascii="微软雅黑" w:hAnsi="微软雅黑" w:eastAsia="微软雅黑" w:cs="微软雅黑"/>
        </w:rPr>
        <w:t>#redis-server redis638</w:t>
      </w:r>
      <w:r>
        <w:rPr>
          <w:rFonts w:hint="default" w:ascii="Calibri" w:hAnsi="Calibri" w:eastAsia="Calibri" w:cs="Calibri"/>
        </w:rPr>
        <w:t>1</w:t>
      </w:r>
      <w:r>
        <w:rPr>
          <w:rFonts w:hint="default" w:ascii="微软雅黑" w:hAnsi="微软雅黑" w:eastAsia="微软雅黑" w:cs="微软雅黑"/>
        </w:rPr>
        <w:t>.conf</w:t>
      </w:r>
    </w:p>
    <w:p>
      <w:pPr>
        <w:autoSpaceDE w:val="0"/>
        <w:autoSpaceDN w:val="0"/>
        <w:snapToGrid w:val="0"/>
        <w:spacing w:before="47" w:after="0" w:line="240" w:lineRule="auto"/>
        <w:ind w:left="0" w:right="0" w:firstLine="0"/>
        <w:jc w:val="left"/>
        <w:textAlignment w:val="auto"/>
        <w:rPr>
          <w:rFonts w:hint="default" w:ascii="Calibri" w:hAnsi="Calibri" w:eastAsia="Calibri" w:cs="Calibri"/>
        </w:rPr>
      </w:pPr>
      <w:r>
        <w:rPr>
          <w:rFonts w:hint="default" w:ascii="Calibri" w:hAnsi="Calibri" w:eastAsia="Calibri" w:cs="Calibri"/>
        </w:rPr>
        <w:t>#ps -ef|grep redis</w:t>
      </w:r>
    </w:p>
    <w:p>
      <w:pPr>
        <w:autoSpaceDE w:val="0"/>
        <w:autoSpaceDN w:val="0"/>
        <w:snapToGrid w:val="0"/>
        <w:spacing w:before="850" w:after="0" w:line="265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48" w:right="2160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day02all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3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4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1487" w:after="0" w:line="412" w:lineRule="exact"/>
        <w:ind w:left="0" w:right="2461" w:firstLine="0"/>
        <w:jc w:val="both"/>
        <w:textAlignment w:val="auto"/>
        <w:rPr>
          <w:rFonts w:hint="default" w:ascii="微软雅黑" w:hAnsi="微软雅黑" w:eastAsia="微软雅黑" w:cs="微软雅黑"/>
        </w:rPr>
      </w:pPr>
      <w:r>
        <w:rPr>
          <w:rFonts w:hint="default" w:ascii="微软雅黑" w:hAnsi="微软雅黑" w:eastAsia="微软雅黑" w:cs="微软雅黑"/>
          <w:spacing w:val="-2"/>
        </w:rPr>
        <w:t>指定端口登录客户端redis-cli -p [端</w:t>
      </w:r>
      <w:r>
        <w:rPr>
          <w:rFonts w:hint="default" w:ascii="微软雅黑" w:hAnsi="微软雅黑" w:eastAsia="微软雅黑" w:cs="微软雅黑"/>
          <w:spacing w:val="-1"/>
        </w:rPr>
        <w:t>口号]</w:t>
      </w:r>
      <w:r>
        <w:rPr>
          <w:rFonts w:hint="default" w:ascii="微软雅黑" w:hAnsi="微软雅黑" w:eastAsia="微软雅黑" w:cs="微软雅黑"/>
          <w:spacing w:val="-18"/>
        </w:rPr>
        <w:t xml:space="preserve"> </w:t>
      </w:r>
      <w:r>
        <w:rPr>
          <w:rFonts w:hint="default" w:ascii="Calibri" w:hAnsi="Calibri" w:eastAsia="Calibri" w:cs="Calibri"/>
          <w:spacing w:val="-1"/>
        </w:rPr>
        <w:t>-h</w:t>
      </w:r>
      <w:r>
        <w:rPr>
          <w:rFonts w:hint="default" w:ascii="Calibri" w:hAnsi="Calibri" w:eastAsia="Calibri" w:cs="Calibri"/>
          <w:spacing w:val="88"/>
        </w:rPr>
        <w:t xml:space="preserve"> </w:t>
      </w:r>
      <w:r>
        <w:rPr>
          <w:rFonts w:hint="default" w:ascii="微软雅黑" w:hAnsi="微软雅黑" w:eastAsia="微软雅黑" w:cs="微软雅黑"/>
          <w:spacing w:val="-1"/>
        </w:rPr>
        <w:t>[ip]</w:t>
      </w:r>
      <w:r>
        <w:rPr>
          <w:rFonts w:hint="default" w:ascii="微软雅黑" w:hAnsi="微软雅黑" w:eastAsia="微软雅黑" w:cs="微软雅黑"/>
        </w:rPr>
        <w:t xml:space="preserve"> #redis-cli -p 6380</w:t>
      </w:r>
      <w:r>
        <w:rPr>
          <w:rFonts w:hint="default" w:ascii="微软雅黑" w:hAnsi="微软雅黑" w:eastAsia="微软雅黑" w:cs="微软雅黑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457200</wp:posOffset>
            </wp:positionV>
            <wp:extent cx="3442335" cy="1143635"/>
            <wp:effectExtent l="0" t="0" r="5715" b="18415"/>
            <wp:wrapNone/>
            <wp:docPr id="1053" name="1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1053"/>
                    <pic:cNvPicPr/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11436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808" w:after="0" w:line="322" w:lineRule="exact"/>
        <w:ind w:left="0" w:right="0" w:firstLine="0"/>
        <w:jc w:val="left"/>
        <w:textAlignment w:val="auto"/>
        <w:rPr>
          <w:rFonts w:hint="default" w:ascii="Calibri" w:hAnsi="Calibri" w:eastAsia="Calibri" w:cs="Calibri"/>
        </w:rPr>
      </w:pPr>
      <w:r>
        <w:rPr>
          <w:rFonts w:hint="default" w:ascii="微软雅黑" w:hAnsi="微软雅黑" w:eastAsia="微软雅黑" w:cs="微软雅黑"/>
        </w:rPr>
        <w:t>#redis-cli -p 638</w:t>
      </w:r>
      <w:r>
        <w:rPr>
          <w:rFonts w:hint="default" w:ascii="Calibri" w:hAnsi="Calibri" w:eastAsia="Calibri" w:cs="Calibri"/>
        </w:rPr>
        <w:t>1</w:t>
      </w:r>
      <w:r>
        <w:rPr>
          <w:rFonts w:hint="default" w:ascii="Calibri" w:hAnsi="Calibri" w:eastAsia="Calibri" w:cs="Calibri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2400300</wp:posOffset>
            </wp:positionV>
            <wp:extent cx="3456940" cy="464185"/>
            <wp:effectExtent l="0" t="0" r="10160" b="12065"/>
            <wp:wrapNone/>
            <wp:docPr id="1054" name="10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1054"/>
                    <pic:cNvPicPr/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4641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11652" w:after="0" w:line="265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1440" w:right="2160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day02all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3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5</w:t>
      </w:r>
      <w:r>
        <w:rPr>
          <w:rFonts w:hint="default" w:ascii="微软雅黑" w:hAnsi="微软雅黑" w:eastAsia="微软雅黑" w:cs="微软雅黑"/>
          <w:sz w:val="20"/>
        </w:rPr>
        <w:t>页</w:t>
      </w:r>
      <w:r>
        <w:rPr>
          <w:rFonts w:hint="default" w:ascii="微软雅黑" w:hAnsi="微软雅黑" w:eastAsia="微软雅黑" w:cs="微软雅黑"/>
          <w:sz w:val="20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3129280</wp:posOffset>
            </wp:positionV>
            <wp:extent cx="3480435" cy="726440"/>
            <wp:effectExtent l="0" t="0" r="5715" b="16510"/>
            <wp:wrapNone/>
            <wp:docPr id="1055" name="1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" name="1055"/>
                    <pic:cNvPicPr/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435" cy="7264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微软雅黑" w:hAnsi="微软雅黑" w:eastAsia="微软雅黑" w:cs="微软雅黑"/>
          <w:sz w:val="20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4019550</wp:posOffset>
            </wp:positionV>
            <wp:extent cx="4587875" cy="2976245"/>
            <wp:effectExtent l="0" t="0" r="0" b="0"/>
            <wp:wrapNone/>
            <wp:docPr id="1056" name="1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" name="1056"/>
                    <pic:cNvPicPr/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29762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0" w:after="0" w:line="537" w:lineRule="exact"/>
        <w:ind w:left="0" w:right="0" w:firstLine="0"/>
        <w:jc w:val="left"/>
        <w:textAlignment w:val="auto"/>
        <w:rPr>
          <w:rFonts w:hint="default" w:ascii="Calibri Light" w:hAnsi="Calibri Light" w:eastAsia="Calibri Light" w:cs="Calibri Light"/>
          <w:sz w:val="40"/>
        </w:rPr>
      </w:pPr>
      <w:r>
        <w:rPr>
          <w:rFonts w:hint="default" w:ascii="Calibri Light" w:hAnsi="Calibri Light" w:eastAsia="Calibri Light" w:cs="Calibri Light"/>
          <w:sz w:val="40"/>
        </w:rPr>
        <w:t>redis</w:t>
      </w:r>
      <w:r>
        <w:rPr>
          <w:rFonts w:hint="default" w:ascii="微软雅黑" w:hAnsi="微软雅黑" w:eastAsia="微软雅黑" w:cs="微软雅黑"/>
          <w:sz w:val="40"/>
        </w:rPr>
        <w:t>的</w:t>
      </w:r>
      <w:r>
        <w:rPr>
          <w:rFonts w:hint="default" w:ascii="Calibri Light" w:hAnsi="Calibri Light" w:eastAsia="Calibri Light" w:cs="Calibri Light"/>
          <w:sz w:val="40"/>
        </w:rPr>
        <w:t>java</w:t>
      </w:r>
      <w:r>
        <w:rPr>
          <w:rFonts w:hint="default" w:ascii="微软雅黑" w:hAnsi="微软雅黑" w:eastAsia="微软雅黑" w:cs="微软雅黑"/>
          <w:sz w:val="40"/>
        </w:rPr>
        <w:t>客户端代码</w:t>
      </w:r>
      <w:r>
        <w:rPr>
          <w:rFonts w:hint="default" w:ascii="Calibri Light" w:hAnsi="Calibri Light" w:eastAsia="Calibri Light" w:cs="Calibri Light"/>
          <w:sz w:val="40"/>
        </w:rPr>
        <w:t>jedis</w:t>
      </w:r>
    </w:p>
    <w:p>
      <w:pPr>
        <w:autoSpaceDE w:val="0"/>
        <w:autoSpaceDN w:val="0"/>
        <w:snapToGrid w:val="0"/>
        <w:spacing w:before="127" w:after="0" w:line="240" w:lineRule="auto"/>
        <w:ind w:left="0" w:right="0" w:firstLine="0"/>
        <w:jc w:val="left"/>
        <w:textAlignment w:val="auto"/>
        <w:rPr>
          <w:rFonts w:hint="default" w:ascii="Calibri" w:hAnsi="Calibri" w:eastAsia="Calibri" w:cs="Calibri"/>
          <w:color w:val="767676"/>
          <w:position w:val="6"/>
          <w:sz w:val="20"/>
        </w:rPr>
      </w:pPr>
      <w:r>
        <w:rPr>
          <w:rFonts w:hint="default" w:ascii="Calibri" w:hAnsi="Calibri" w:eastAsia="Calibri" w:cs="Calibri"/>
          <w:color w:val="767676"/>
          <w:sz w:val="20"/>
        </w:rPr>
        <w:t>2018</w:t>
      </w:r>
      <w:r>
        <w:rPr>
          <w:rFonts w:hint="default" w:ascii="微软雅黑" w:hAnsi="微软雅黑" w:eastAsia="微软雅黑" w:cs="微软雅黑"/>
          <w:color w:val="767676"/>
          <w:sz w:val="20"/>
        </w:rPr>
        <w:t>年</w:t>
      </w:r>
      <w:r>
        <w:rPr>
          <w:rFonts w:hint="default" w:ascii="Calibri" w:hAnsi="Calibri" w:eastAsia="Calibri" w:cs="Calibri"/>
          <w:color w:val="767676"/>
          <w:sz w:val="20"/>
        </w:rPr>
        <w:t>9</w:t>
      </w:r>
      <w:r>
        <w:rPr>
          <w:rFonts w:hint="default" w:ascii="微软雅黑" w:hAnsi="微软雅黑" w:eastAsia="微软雅黑" w:cs="微软雅黑"/>
          <w:color w:val="767676"/>
          <w:sz w:val="20"/>
        </w:rPr>
        <w:t>月</w:t>
      </w:r>
      <w:r>
        <w:rPr>
          <w:rFonts w:hint="default" w:ascii="Calibri" w:hAnsi="Calibri" w:eastAsia="Calibri" w:cs="Calibri"/>
          <w:color w:val="767676"/>
          <w:sz w:val="20"/>
        </w:rPr>
        <w:t>11</w:t>
      </w:r>
      <w:r>
        <w:rPr>
          <w:rFonts w:hint="default" w:ascii="微软雅黑" w:hAnsi="微软雅黑" w:eastAsia="微软雅黑" w:cs="微软雅黑"/>
          <w:color w:val="767676"/>
          <w:sz w:val="20"/>
        </w:rPr>
        <w:t>日</w:t>
      </w:r>
      <w:r>
        <w:rPr>
          <w:rFonts w:hint="default" w:ascii="微软雅黑" w:hAnsi="微软雅黑" w:eastAsia="微软雅黑" w:cs="微软雅黑"/>
          <w:color w:val="767676"/>
          <w:spacing w:val="151"/>
          <w:sz w:val="20"/>
        </w:rPr>
        <w:t xml:space="preserve"> </w:t>
      </w:r>
      <w:r>
        <w:rPr>
          <w:rFonts w:hint="default" w:ascii="Calibri" w:hAnsi="Calibri" w:eastAsia="Calibri" w:cs="Calibri"/>
          <w:color w:val="767676"/>
          <w:position w:val="6"/>
          <w:sz w:val="20"/>
        </w:rPr>
        <w:t>16:34</w:t>
      </w:r>
    </w:p>
    <w:p>
      <w:pPr>
        <w:autoSpaceDE w:val="0"/>
        <w:autoSpaceDN w:val="0"/>
        <w:snapToGrid w:val="0"/>
        <w:spacing w:before="441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利用jedis客户端段,实现代码操作redis服务</w:t>
      </w:r>
    </w:p>
    <w:p>
      <w:pPr>
        <w:autoSpaceDE w:val="0"/>
        <w:autoSpaceDN w:val="0"/>
        <w:snapToGrid w:val="0"/>
        <w:spacing w:before="670" w:after="0" w:line="430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pom</w:t>
      </w:r>
      <w:r>
        <w:rPr>
          <w:rFonts w:hint="default" w:ascii="微软雅黑" w:hAnsi="微软雅黑" w:eastAsia="微软雅黑" w:cs="微软雅黑"/>
          <w:sz w:val="32"/>
        </w:rPr>
        <w:t>的依赖</w:t>
      </w:r>
    </w:p>
    <w:p>
      <w:pPr>
        <w:numPr>
          <w:ilvl w:val="0"/>
          <w:numId w:val="26"/>
        </w:numPr>
        <w:autoSpaceDE w:val="0"/>
        <w:autoSpaceDN w:val="0"/>
        <w:snapToGrid w:val="0"/>
        <w:spacing w:before="669" w:after="0" w:line="430" w:lineRule="exact"/>
        <w:ind w:left="955" w:right="0" w:hanging="235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z w:val="32"/>
        </w:rPr>
        <w:t>jedis</w:t>
      </w:r>
      <w:r>
        <w:rPr>
          <w:rFonts w:hint="default" w:ascii="微软雅黑" w:hAnsi="微软雅黑" w:eastAsia="微软雅黑" w:cs="微软雅黑"/>
          <w:sz w:val="32"/>
        </w:rPr>
        <w:t>链接</w:t>
      </w:r>
      <w:r>
        <w:rPr>
          <w:rFonts w:hint="default" w:ascii="Calibri" w:hAnsi="Calibri" w:eastAsia="Calibri" w:cs="Calibri"/>
          <w:sz w:val="32"/>
        </w:rPr>
        <w:t>redis</w:t>
      </w:r>
      <w:r>
        <w:rPr>
          <w:rFonts w:hint="default" w:ascii="微软雅黑" w:hAnsi="微软雅黑" w:eastAsia="微软雅黑" w:cs="微软雅黑"/>
          <w:sz w:val="32"/>
        </w:rPr>
        <w:t>服务</w:t>
      </w:r>
    </w:p>
    <w:p>
      <w:pPr>
        <w:autoSpaceDE w:val="0"/>
        <w:autoSpaceDN w:val="0"/>
        <w:snapToGrid w:val="0"/>
        <w:spacing w:before="124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//1</w:t>
      </w:r>
      <w:r>
        <w:rPr>
          <w:rFonts w:hint="default" w:ascii="微软雅黑" w:hAnsi="微软雅黑" w:eastAsia="微软雅黑" w:cs="微软雅黑"/>
          <w:spacing w:val="-32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使用jedis链接redis的服务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@Test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void test01(){</w:t>
      </w:r>
    </w:p>
    <w:p>
      <w:pPr>
        <w:autoSpaceDE w:val="0"/>
        <w:autoSpaceDN w:val="0"/>
        <w:snapToGrid w:val="0"/>
        <w:spacing w:before="25" w:after="0" w:line="549" w:lineRule="exact"/>
        <w:ind w:left="1800" w:right="10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//通过生成一个jedis</w:t>
      </w:r>
      <w:r>
        <w:rPr>
          <w:rFonts w:hint="default" w:ascii="微软雅黑" w:hAnsi="微软雅黑" w:eastAsia="微软雅黑" w:cs="微软雅黑"/>
          <w:spacing w:val="-2"/>
          <w:sz w:val="32"/>
        </w:rPr>
        <w:t>对象,构造方法时传入ip</w:t>
      </w:r>
      <w:r>
        <w:rPr>
          <w:rFonts w:hint="default" w:ascii="微软雅黑" w:hAnsi="微软雅黑" w:eastAsia="微软雅黑" w:cs="微软雅黑"/>
          <w:spacing w:val="-29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2"/>
        </w:rPr>
        <w:t>端口等内容</w:t>
      </w:r>
      <w:r>
        <w:rPr>
          <w:rFonts w:hint="default" w:ascii="微软雅黑" w:hAnsi="微软雅黑" w:eastAsia="微软雅黑" w:cs="微软雅黑"/>
          <w:sz w:val="32"/>
        </w:rPr>
        <w:t xml:space="preserve"> Jedis jedis=new</w:t>
      </w:r>
      <w:r>
        <w:rPr>
          <w:rFonts w:hint="default" w:ascii="微软雅黑" w:hAnsi="微软雅黑" w:eastAsia="微软雅黑" w:cs="微软雅黑"/>
          <w:spacing w:val="5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Jedis("106.75.120.140",6379);</w:t>
      </w:r>
    </w:p>
    <w:p>
      <w:pPr>
        <w:autoSpaceDE w:val="0"/>
        <w:autoSpaceDN w:val="0"/>
        <w:snapToGrid w:val="0"/>
        <w:spacing w:before="101" w:after="0" w:line="423" w:lineRule="exact"/>
        <w:ind w:left="18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jedis.set("school", "tedu");</w:t>
      </w:r>
    </w:p>
    <w:p>
      <w:pPr>
        <w:autoSpaceDE w:val="0"/>
        <w:autoSpaceDN w:val="0"/>
        <w:snapToGrid w:val="0"/>
        <w:spacing w:before="126" w:after="0" w:line="423" w:lineRule="exact"/>
        <w:ind w:left="18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System.out.println(jedis.get("school"));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numPr>
          <w:ilvl w:val="0"/>
          <w:numId w:val="26"/>
        </w:numPr>
        <w:autoSpaceDE w:val="0"/>
        <w:autoSpaceDN w:val="0"/>
        <w:snapToGrid w:val="0"/>
        <w:spacing w:before="939" w:after="0" w:line="430" w:lineRule="exact"/>
        <w:ind w:left="955" w:right="0" w:hanging="235"/>
        <w:jc w:val="left"/>
        <w:textAlignment w:val="auto"/>
        <w:rPr>
          <w:rFonts w:hint="default" w:ascii="Calibri" w:hAnsi="Calibri" w:eastAsia="Calibri" w:cs="Calibri"/>
          <w:spacing w:val="73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代码模拟缓存获取商品信息的步骤</w:t>
      </w:r>
    </w:p>
    <w:p>
      <w:pPr>
        <w:autoSpaceDE w:val="0"/>
        <w:autoSpaceDN w:val="0"/>
        <w:snapToGrid w:val="0"/>
        <w:spacing w:before="124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//2</w:t>
      </w:r>
      <w:r>
        <w:rPr>
          <w:rFonts w:hint="default" w:ascii="微软雅黑" w:hAnsi="微软雅黑" w:eastAsia="微软雅黑" w:cs="微软雅黑"/>
          <w:spacing w:val="-32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模拟缓存逻辑在系统中的步骤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@Test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void test02(){</w:t>
      </w:r>
    </w:p>
    <w:p>
      <w:pPr>
        <w:autoSpaceDE w:val="0"/>
        <w:autoSpaceDN w:val="0"/>
        <w:snapToGrid w:val="0"/>
        <w:spacing w:before="126" w:after="0" w:line="423" w:lineRule="exact"/>
        <w:ind w:left="18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1"/>
          <w:sz w:val="32"/>
        </w:rPr>
        <w:t>System.out.println("用户开</w:t>
      </w:r>
      <w:r>
        <w:rPr>
          <w:rFonts w:hint="default" w:ascii="微软雅黑" w:hAnsi="微软雅黑" w:eastAsia="微软雅黑" w:cs="微软雅黑"/>
          <w:sz w:val="32"/>
        </w:rPr>
        <w:t>始请求访问商品:1238126");</w:t>
      </w:r>
    </w:p>
    <w:p>
      <w:pPr>
        <w:autoSpaceDE w:val="0"/>
        <w:autoSpaceDN w:val="0"/>
        <w:snapToGrid w:val="0"/>
        <w:spacing w:before="293" w:after="0" w:line="550" w:lineRule="exact"/>
        <w:ind w:left="1800" w:right="32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//生成一个可以操作的</w:t>
      </w:r>
      <w:r>
        <w:rPr>
          <w:rFonts w:hint="default" w:ascii="微软雅黑" w:hAnsi="微软雅黑" w:eastAsia="微软雅黑" w:cs="微软雅黑"/>
          <w:spacing w:val="-2"/>
          <w:sz w:val="32"/>
        </w:rPr>
        <w:t>全局唯一的key值,存储对应商品信</w:t>
      </w:r>
      <w:r>
        <w:rPr>
          <w:rFonts w:hint="default" w:ascii="微软雅黑" w:hAnsi="微软雅黑" w:eastAsia="微软雅黑" w:cs="微软雅黑"/>
          <w:sz w:val="32"/>
        </w:rPr>
        <w:t xml:space="preserve"> 息的key-</w:t>
      </w:r>
    </w:p>
    <w:p>
      <w:pPr>
        <w:autoSpaceDE w:val="0"/>
        <w:autoSpaceDN w:val="0"/>
        <w:snapToGrid w:val="0"/>
        <w:spacing w:before="100" w:after="0" w:line="423" w:lineRule="exact"/>
        <w:ind w:left="18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//value就是商品数据</w:t>
      </w:r>
    </w:p>
    <w:p>
      <w:pPr>
        <w:autoSpaceDE w:val="0"/>
        <w:autoSpaceDN w:val="0"/>
        <w:snapToGrid w:val="0"/>
        <w:spacing w:before="126" w:after="0" w:line="423" w:lineRule="exact"/>
        <w:ind w:left="18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String key="Item_"+"1238122";</w:t>
      </w:r>
    </w:p>
    <w:p>
      <w:pPr>
        <w:autoSpaceDE w:val="0"/>
        <w:autoSpaceDN w:val="0"/>
        <w:snapToGrid w:val="0"/>
        <w:spacing w:before="126" w:after="0" w:line="423" w:lineRule="exact"/>
        <w:ind w:left="18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String value="";</w:t>
      </w:r>
    </w:p>
    <w:p>
      <w:pPr>
        <w:autoSpaceDE w:val="0"/>
        <w:autoSpaceDN w:val="0"/>
        <w:snapToGrid w:val="0"/>
        <w:spacing w:before="720" w:after="0" w:line="265" w:lineRule="exact"/>
        <w:ind w:left="346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92" w:right="728" w:bottom="0" w:left="144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day02all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3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6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550" w:lineRule="exact"/>
        <w:ind w:left="1080" w:right="138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//判断key是否在缓存</w:t>
      </w:r>
      <w:r>
        <w:rPr>
          <w:rFonts w:hint="default" w:ascii="微软雅黑" w:hAnsi="微软雅黑" w:eastAsia="微软雅黑" w:cs="微软雅黑"/>
          <w:spacing w:val="-2"/>
          <w:sz w:val="32"/>
        </w:rPr>
        <w:t>存在,如果存在,不需要访问数据库,</w:t>
      </w:r>
      <w:r>
        <w:rPr>
          <w:rFonts w:hint="default" w:ascii="微软雅黑" w:hAnsi="微软雅黑" w:eastAsia="微软雅黑" w:cs="微软雅黑"/>
          <w:sz w:val="32"/>
        </w:rPr>
        <w:t xml:space="preserve"> 直接返回数据</w:t>
      </w:r>
    </w:p>
    <w:p>
      <w:pPr>
        <w:autoSpaceDE w:val="0"/>
        <w:autoSpaceDN w:val="0"/>
        <w:snapToGrid w:val="0"/>
        <w:spacing w:before="100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//如果不存在,需要访问数据库,从数据库获取数据后存入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缓存,等待后续访问使用</w:t>
      </w:r>
    </w:p>
    <w:p>
      <w:pPr>
        <w:autoSpaceDE w:val="0"/>
        <w:autoSpaceDN w:val="0"/>
        <w:snapToGrid w:val="0"/>
        <w:spacing w:before="125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Jedis jedis=new</w:t>
      </w:r>
      <w:r>
        <w:rPr>
          <w:rFonts w:hint="default" w:ascii="微软雅黑" w:hAnsi="微软雅黑" w:eastAsia="微软雅黑" w:cs="微软雅黑"/>
          <w:spacing w:val="5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Jedis("106.75.120.140",6379);</w:t>
      </w:r>
    </w:p>
    <w:p>
      <w:pPr>
        <w:autoSpaceDE w:val="0"/>
        <w:autoSpaceDN w:val="0"/>
        <w:snapToGrid w:val="0"/>
        <w:spacing w:before="394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if(jedis.exists(key)){</w:t>
      </w:r>
    </w:p>
    <w:p>
      <w:pPr>
        <w:autoSpaceDE w:val="0"/>
        <w:autoSpaceDN w:val="0"/>
        <w:snapToGrid w:val="0"/>
        <w:spacing w:before="25" w:after="0" w:line="550" w:lineRule="exact"/>
        <w:ind w:left="1620" w:right="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System.out.println("商品信</w:t>
      </w:r>
      <w:r>
        <w:rPr>
          <w:rFonts w:hint="default" w:ascii="微软雅黑" w:hAnsi="微软雅黑" w:eastAsia="微软雅黑" w:cs="微软雅黑"/>
          <w:spacing w:val="-2"/>
          <w:sz w:val="32"/>
        </w:rPr>
        <w:t>息,由缓存拦截,用户获取</w:t>
      </w:r>
      <w:r>
        <w:rPr>
          <w:rFonts w:hint="default" w:ascii="微软雅黑" w:hAnsi="微软雅黑" w:eastAsia="微软雅黑" w:cs="微软雅黑"/>
          <w:sz w:val="32"/>
        </w:rPr>
        <w:t xml:space="preserve"> 商品信息");</w:t>
      </w:r>
    </w:p>
    <w:p>
      <w:pPr>
        <w:autoSpaceDE w:val="0"/>
        <w:autoSpaceDN w:val="0"/>
        <w:snapToGrid w:val="0"/>
        <w:spacing w:before="100" w:after="0" w:line="423" w:lineRule="exact"/>
        <w:ind w:left="16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valu</w:t>
      </w:r>
      <w:r>
        <w:rPr>
          <w:rFonts w:hint="default" w:ascii="微软雅黑" w:hAnsi="微软雅黑" w:eastAsia="微软雅黑" w:cs="微软雅黑"/>
          <w:spacing w:val="-2"/>
          <w:sz w:val="32"/>
        </w:rPr>
        <w:t>e</w:t>
      </w:r>
      <w:r>
        <w:rPr>
          <w:rFonts w:hint="default" w:ascii="微软雅黑" w:hAnsi="微软雅黑" w:eastAsia="微软雅黑" w:cs="微软雅黑"/>
          <w:sz w:val="32"/>
        </w:rPr>
        <w:t>=jed</w:t>
      </w:r>
      <w:r>
        <w:rPr>
          <w:rFonts w:hint="default" w:ascii="微软雅黑" w:hAnsi="微软雅黑" w:eastAsia="微软雅黑" w:cs="微软雅黑"/>
          <w:spacing w:val="-2"/>
          <w:sz w:val="32"/>
        </w:rPr>
        <w:t>i</w:t>
      </w:r>
      <w:r>
        <w:rPr>
          <w:rFonts w:hint="default" w:ascii="微软雅黑" w:hAnsi="微软雅黑" w:eastAsia="微软雅黑" w:cs="微软雅黑"/>
          <w:sz w:val="32"/>
        </w:rPr>
        <w:t>s.g</w:t>
      </w:r>
      <w:r>
        <w:rPr>
          <w:rFonts w:hint="default" w:ascii="微软雅黑" w:hAnsi="微软雅黑" w:eastAsia="微软雅黑" w:cs="微软雅黑"/>
          <w:spacing w:val="-2"/>
          <w:sz w:val="32"/>
        </w:rPr>
        <w:t>e</w:t>
      </w:r>
      <w:r>
        <w:rPr>
          <w:rFonts w:hint="default" w:ascii="微软雅黑" w:hAnsi="微软雅黑" w:eastAsia="微软雅黑" w:cs="微软雅黑"/>
          <w:sz w:val="32"/>
        </w:rPr>
        <w:t>t(k</w:t>
      </w:r>
      <w:r>
        <w:rPr>
          <w:rFonts w:hint="default" w:ascii="微软雅黑" w:hAnsi="微软雅黑" w:eastAsia="微软雅黑" w:cs="微软雅黑"/>
          <w:spacing w:val="-2"/>
          <w:sz w:val="32"/>
        </w:rPr>
        <w:t>e</w:t>
      </w:r>
      <w:r>
        <w:rPr>
          <w:rFonts w:hint="default" w:ascii="微软雅黑" w:hAnsi="微软雅黑" w:eastAsia="微软雅黑" w:cs="微软雅黑"/>
          <w:sz w:val="32"/>
        </w:rPr>
        <w:t>y</w:t>
      </w:r>
      <w:r>
        <w:rPr>
          <w:rFonts w:hint="default" w:ascii="微软雅黑" w:hAnsi="微软雅黑" w:eastAsia="微软雅黑" w:cs="微软雅黑"/>
          <w:spacing w:val="-2"/>
          <w:sz w:val="32"/>
        </w:rPr>
        <w:t>)</w:t>
      </w:r>
      <w:r>
        <w:rPr>
          <w:rFonts w:hint="default" w:ascii="微软雅黑" w:hAnsi="微软雅黑" w:eastAsia="微软雅黑" w:cs="微软雅黑"/>
          <w:sz w:val="32"/>
        </w:rPr>
        <w:t>;</w:t>
      </w:r>
    </w:p>
    <w:p>
      <w:pPr>
        <w:autoSpaceDE w:val="0"/>
        <w:autoSpaceDN w:val="0"/>
        <w:snapToGrid w:val="0"/>
        <w:spacing w:before="126" w:after="0" w:line="423" w:lineRule="exact"/>
        <w:ind w:left="16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System.out.println("商品信息:"+value);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}else{</w:t>
      </w:r>
    </w:p>
    <w:p>
      <w:pPr>
        <w:autoSpaceDE w:val="0"/>
        <w:autoSpaceDN w:val="0"/>
        <w:snapToGrid w:val="0"/>
        <w:spacing w:before="126" w:after="0" w:line="423" w:lineRule="exact"/>
        <w:ind w:left="16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System.out.println("缓存数据未命中");</w:t>
      </w:r>
    </w:p>
    <w:p>
      <w:pPr>
        <w:autoSpaceDE w:val="0"/>
        <w:autoSpaceDN w:val="0"/>
        <w:snapToGrid w:val="0"/>
        <w:spacing w:before="25" w:after="0" w:line="550" w:lineRule="exact"/>
        <w:ind w:left="1620" w:right="789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System.out.println("从数据库获取</w:t>
      </w:r>
      <w:r>
        <w:rPr>
          <w:rFonts w:hint="default" w:ascii="微软雅黑" w:hAnsi="微软雅黑" w:eastAsia="微软雅黑" w:cs="微软雅黑"/>
          <w:spacing w:val="-2"/>
          <w:sz w:val="32"/>
        </w:rPr>
        <w:t>商品信息");</w:t>
      </w:r>
      <w:r>
        <w:rPr>
          <w:rFonts w:hint="default" w:ascii="微软雅黑" w:hAnsi="微软雅黑" w:eastAsia="微软雅黑" w:cs="微软雅黑"/>
          <w:sz w:val="32"/>
        </w:rPr>
        <w:t xml:space="preserve"> value="考面包机";</w:t>
      </w:r>
    </w:p>
    <w:p>
      <w:pPr>
        <w:autoSpaceDE w:val="0"/>
        <w:autoSpaceDN w:val="0"/>
        <w:snapToGrid w:val="0"/>
        <w:spacing w:before="101" w:after="0" w:line="423" w:lineRule="exact"/>
        <w:ind w:left="16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System.out.println("数据库商品:"+value);</w:t>
      </w:r>
    </w:p>
    <w:p>
      <w:pPr>
        <w:autoSpaceDE w:val="0"/>
        <w:autoSpaceDN w:val="0"/>
        <w:snapToGrid w:val="0"/>
        <w:spacing w:before="126" w:after="0" w:line="423" w:lineRule="exact"/>
        <w:ind w:left="16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//将数据存到缓存供后续访问</w:t>
      </w:r>
    </w:p>
    <w:p>
      <w:pPr>
        <w:autoSpaceDE w:val="0"/>
        <w:autoSpaceDN w:val="0"/>
        <w:snapToGrid w:val="0"/>
        <w:spacing w:before="126" w:after="0" w:line="423" w:lineRule="exact"/>
        <w:ind w:left="16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jedis.set(key,</w:t>
      </w:r>
      <w:r>
        <w:rPr>
          <w:rFonts w:hint="default" w:ascii="微软雅黑" w:hAnsi="微软雅黑" w:eastAsia="微软雅黑" w:cs="微软雅黑"/>
          <w:spacing w:val="8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value);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126" w:after="0" w:line="423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numPr>
          <w:ilvl w:val="0"/>
          <w:numId w:val="26"/>
        </w:numPr>
        <w:tabs>
          <w:tab w:val="left" w:pos="236"/>
        </w:tabs>
        <w:autoSpaceDE w:val="0"/>
        <w:autoSpaceDN w:val="0"/>
        <w:snapToGrid w:val="0"/>
        <w:spacing w:before="670" w:after="0" w:line="430" w:lineRule="exact"/>
        <w:ind w:left="235" w:right="0" w:hanging="235"/>
        <w:jc w:val="left"/>
        <w:textAlignment w:val="auto"/>
        <w:rPr>
          <w:rFonts w:hint="default" w:ascii="Calibri" w:hAnsi="Calibri" w:eastAsia="Calibri" w:cs="Calibri"/>
          <w:spacing w:val="73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数据分片之自定义分片计算</w:t>
      </w:r>
    </w:p>
    <w:p>
      <w:pPr>
        <w:autoSpaceDE w:val="0"/>
        <w:autoSpaceDN w:val="0"/>
        <w:snapToGrid w:val="0"/>
        <w:spacing w:before="119" w:after="0" w:line="430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上两步操作没有涉及到</w:t>
      </w:r>
      <w:r>
        <w:rPr>
          <w:rFonts w:hint="default" w:ascii="Calibri" w:hAnsi="Calibri" w:eastAsia="Calibri" w:cs="Calibri"/>
          <w:sz w:val="32"/>
        </w:rPr>
        <w:t>6380</w:t>
      </w:r>
      <w:r>
        <w:rPr>
          <w:rFonts w:hint="default" w:ascii="Calibri" w:hAnsi="Calibri" w:eastAsia="Calibri" w:cs="Calibri"/>
          <w:spacing w:val="10"/>
          <w:sz w:val="32"/>
        </w:rPr>
        <w:t xml:space="preserve"> </w:t>
      </w:r>
      <w:r>
        <w:rPr>
          <w:rFonts w:hint="default" w:ascii="Calibri" w:hAnsi="Calibri" w:eastAsia="Calibri" w:cs="Calibri"/>
          <w:sz w:val="32"/>
        </w:rPr>
        <w:t>6381</w:t>
      </w:r>
      <w:r>
        <w:rPr>
          <w:rFonts w:hint="default" w:ascii="微软雅黑" w:hAnsi="微软雅黑" w:eastAsia="微软雅黑" w:cs="微软雅黑"/>
          <w:sz w:val="32"/>
        </w:rPr>
        <w:t>的操作</w:t>
      </w:r>
    </w:p>
    <w:p>
      <w:pPr>
        <w:autoSpaceDE w:val="0"/>
        <w:autoSpaceDN w:val="0"/>
        <w:snapToGrid w:val="0"/>
        <w:spacing w:before="120" w:after="0" w:line="430" w:lineRule="exact"/>
        <w:ind w:left="54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如果使用</w:t>
      </w:r>
      <w:r>
        <w:rPr>
          <w:rFonts w:hint="default" w:ascii="Calibri" w:hAnsi="Calibri" w:eastAsia="Calibri" w:cs="Calibri"/>
          <w:sz w:val="32"/>
        </w:rPr>
        <w:t>3</w:t>
      </w:r>
      <w:r>
        <w:rPr>
          <w:rFonts w:hint="default" w:ascii="微软雅黑" w:hAnsi="微软雅黑" w:eastAsia="微软雅黑" w:cs="微软雅黑"/>
          <w:sz w:val="32"/>
        </w:rPr>
        <w:t>个节点来存储大量数据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分布式存储</w:t>
      </w:r>
      <w:r>
        <w:rPr>
          <w:rFonts w:hint="default" w:ascii="Calibri" w:hAnsi="Calibri" w:eastAsia="Calibri" w:cs="Calibri"/>
          <w:sz w:val="32"/>
        </w:rPr>
        <w:t>.</w:t>
      </w:r>
    </w:p>
    <w:p>
      <w:pPr>
        <w:autoSpaceDE w:val="0"/>
        <w:autoSpaceDN w:val="0"/>
        <w:snapToGrid w:val="0"/>
        <w:spacing w:before="2723" w:after="0" w:line="265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935" w:right="788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day02all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3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7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3496" w:after="0" w:line="550" w:lineRule="exact"/>
        <w:ind w:left="54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海量数据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经过代码客户端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需要下发到不同的</w:t>
      </w:r>
      <w:r>
        <w:rPr>
          <w:rFonts w:hint="default" w:ascii="Calibri" w:hAnsi="Calibri" w:eastAsia="Calibri" w:cs="Calibri"/>
          <w:sz w:val="32"/>
        </w:rPr>
        <w:t>redis</w:t>
      </w:r>
      <w:r>
        <w:rPr>
          <w:rFonts w:hint="default" w:ascii="微软雅黑" w:hAnsi="微软雅黑" w:eastAsia="微软雅黑" w:cs="微软雅黑"/>
          <w:sz w:val="32"/>
        </w:rPr>
        <w:t>节点进行存</w:t>
      </w:r>
      <w:r>
        <w:rPr>
          <w:rFonts w:hint="default" w:ascii="微软雅黑" w:hAnsi="微软雅黑" w:eastAsia="微软雅黑" w:cs="微软雅黑"/>
          <w:spacing w:val="-1"/>
          <w:sz w:val="32"/>
        </w:rPr>
        <w:t>储</w:t>
      </w:r>
      <w:r>
        <w:rPr>
          <w:rFonts w:hint="default" w:ascii="Calibri" w:hAnsi="Calibri" w:eastAsia="Calibri" w:cs="Calibri"/>
          <w:spacing w:val="-1"/>
          <w:sz w:val="32"/>
        </w:rPr>
        <w:t>,</w:t>
      </w:r>
      <w:r>
        <w:rPr>
          <w:rFonts w:hint="default" w:ascii="微软雅黑" w:hAnsi="微软雅黑" w:eastAsia="微软雅黑" w:cs="微软雅黑"/>
          <w:spacing w:val="-1"/>
          <w:sz w:val="32"/>
        </w:rPr>
        <w:t>需要一种下分</w:t>
      </w:r>
      <w:r>
        <w:rPr>
          <w:rFonts w:hint="default" w:ascii="微软雅黑" w:hAnsi="微软雅黑" w:eastAsia="微软雅黑" w:cs="微软雅黑"/>
          <w:sz w:val="32"/>
        </w:rPr>
        <w:t>数据的计算逻辑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这种逻辑的不同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会导致最终</w:t>
      </w:r>
      <w:r>
        <w:rPr>
          <w:rFonts w:hint="default" w:ascii="Calibri" w:hAnsi="Calibri" w:eastAsia="Calibri" w:cs="Calibri"/>
          <w:spacing w:val="-3"/>
          <w:sz w:val="32"/>
        </w:rPr>
        <w:t>3</w:t>
      </w:r>
      <w:r>
        <w:rPr>
          <w:rFonts w:hint="default" w:ascii="微软雅黑" w:hAnsi="微软雅黑" w:eastAsia="微软雅黑" w:cs="微软雅黑"/>
          <w:spacing w:val="-3"/>
          <w:sz w:val="32"/>
        </w:rPr>
        <w:t>个节点存储</w:t>
      </w:r>
      <w:r>
        <w:rPr>
          <w:rFonts w:hint="default" w:ascii="微软雅黑" w:hAnsi="微软雅黑" w:eastAsia="微软雅黑" w:cs="微软雅黑"/>
          <w:spacing w:val="-2"/>
          <w:sz w:val="32"/>
        </w:rPr>
        <w:t>的数据结果不一样</w:t>
      </w:r>
      <w:r>
        <w:rPr>
          <w:rFonts w:hint="default" w:ascii="Calibri" w:hAnsi="Calibri" w:eastAsia="Calibri" w:cs="Calibri"/>
          <w:spacing w:val="-2"/>
          <w:sz w:val="32"/>
        </w:rPr>
        <w:t>;</w:t>
      </w:r>
      <w:r>
        <w:rPr>
          <w:rFonts w:hint="default" w:ascii="微软雅黑" w:hAnsi="微软雅黑" w:eastAsia="微软雅黑" w:cs="微软雅黑"/>
          <w:spacing w:val="-2"/>
          <w:sz w:val="32"/>
        </w:rPr>
        <w:t>这种下分的逻辑实现在代码中</w:t>
      </w:r>
      <w:r>
        <w:rPr>
          <w:rFonts w:hint="default" w:ascii="微软雅黑" w:hAnsi="微软雅黑" w:eastAsia="微软雅黑" w:cs="微软雅黑"/>
          <w:sz w:val="32"/>
        </w:rPr>
        <w:t xml:space="preserve"> 是一套计算方法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在数据的分布式结构中称之为数据分片的计 算</w:t>
      </w:r>
      <w:r>
        <w:rPr>
          <w:rFonts w:hint="default" w:ascii="Calibri" w:hAnsi="Calibri" w:eastAsia="Calibri" w:cs="Calibri"/>
          <w:sz w:val="32"/>
        </w:rPr>
        <w:t>.</w:t>
      </w:r>
      <w:r>
        <w:rPr>
          <w:rFonts w:hint="default" w:ascii="Calibri" w:hAnsi="Calibri" w:eastAsia="Calibri" w:cs="Calibri"/>
          <w:sz w:val="3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1714500</wp:posOffset>
            </wp:positionH>
            <wp:positionV relativeFrom="page">
              <wp:posOffset>457200</wp:posOffset>
            </wp:positionV>
            <wp:extent cx="4309110" cy="2701290"/>
            <wp:effectExtent l="0" t="0" r="0" b="0"/>
            <wp:wrapNone/>
            <wp:docPr id="1057" name="1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1057"/>
                    <pic:cNvPicPr/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27012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99" w:after="0" w:line="423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//实现自定义的数据分片计算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@Test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void test03(){</w:t>
      </w:r>
    </w:p>
    <w:p>
      <w:pPr>
        <w:autoSpaceDE w:val="0"/>
        <w:autoSpaceDN w:val="0"/>
        <w:snapToGrid w:val="0"/>
        <w:spacing w:before="25" w:after="0" w:line="550" w:lineRule="exact"/>
        <w:ind w:left="1620" w:right="135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//数据分片计算需要根据数</w:t>
      </w:r>
      <w:r>
        <w:rPr>
          <w:rFonts w:hint="default" w:ascii="微软雅黑" w:hAnsi="微软雅黑" w:eastAsia="微软雅黑" w:cs="微软雅黑"/>
          <w:spacing w:val="-2"/>
          <w:sz w:val="32"/>
        </w:rPr>
        <w:t>据,key值得取值不同,定义</w:t>
      </w:r>
      <w:r>
        <w:rPr>
          <w:rFonts w:hint="default" w:ascii="微软雅黑" w:hAnsi="微软雅黑" w:eastAsia="微软雅黑" w:cs="微软雅黑"/>
          <w:sz w:val="32"/>
        </w:rPr>
        <w:t xml:space="preserve"> 对应的计算逻辑</w:t>
      </w:r>
    </w:p>
    <w:p>
      <w:pPr>
        <w:autoSpaceDE w:val="0"/>
        <w:autoSpaceDN w:val="0"/>
        <w:snapToGrid w:val="0"/>
        <w:spacing w:before="100" w:after="0" w:line="423" w:lineRule="exact"/>
        <w:ind w:left="16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//for循环模拟key-value数据对的海量生成</w:t>
      </w:r>
      <w:r>
        <w:rPr>
          <w:rFonts w:hint="default" w:ascii="微软雅黑" w:hAnsi="微软雅黑" w:eastAsia="微软雅黑" w:cs="微软雅黑"/>
          <w:spacing w:val="-27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100条</w:t>
      </w:r>
    </w:p>
    <w:p>
      <w:pPr>
        <w:autoSpaceDE w:val="0"/>
        <w:autoSpaceDN w:val="0"/>
        <w:snapToGrid w:val="0"/>
        <w:spacing w:before="25" w:after="0" w:line="549" w:lineRule="exact"/>
        <w:ind w:left="1620" w:right="275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2"/>
          <w:sz w:val="32"/>
        </w:rPr>
        <w:t>J</w:t>
      </w:r>
      <w:r>
        <w:rPr>
          <w:rFonts w:hint="default" w:ascii="微软雅黑" w:hAnsi="微软雅黑" w:eastAsia="微软雅黑" w:cs="微软雅黑"/>
          <w:spacing w:val="-1"/>
          <w:sz w:val="32"/>
        </w:rPr>
        <w:t>edis jedis1=new</w:t>
      </w:r>
      <w:r>
        <w:rPr>
          <w:rFonts w:hint="default" w:ascii="微软雅黑" w:hAnsi="微软雅黑" w:eastAsia="微软雅黑" w:cs="微软雅黑"/>
          <w:spacing w:val="4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1"/>
          <w:sz w:val="32"/>
        </w:rPr>
        <w:t>Jedis("106.75.120.140",6379);</w:t>
      </w:r>
      <w:r>
        <w:rPr>
          <w:rFonts w:hint="default" w:ascii="微软雅黑" w:hAnsi="微软雅黑" w:eastAsia="微软雅黑" w:cs="微软雅黑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2"/>
        </w:rPr>
        <w:t>J</w:t>
      </w:r>
      <w:r>
        <w:rPr>
          <w:rFonts w:hint="default" w:ascii="微软雅黑" w:hAnsi="微软雅黑" w:eastAsia="微软雅黑" w:cs="微软雅黑"/>
          <w:spacing w:val="-1"/>
          <w:sz w:val="32"/>
        </w:rPr>
        <w:t>edis jedis2=new</w:t>
      </w:r>
      <w:r>
        <w:rPr>
          <w:rFonts w:hint="default" w:ascii="微软雅黑" w:hAnsi="微软雅黑" w:eastAsia="微软雅黑" w:cs="微软雅黑"/>
          <w:spacing w:val="4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1"/>
          <w:sz w:val="32"/>
        </w:rPr>
        <w:t>Jedis("106.75.120.140",6380);</w:t>
      </w:r>
      <w:r>
        <w:rPr>
          <w:rFonts w:hint="default" w:ascii="微软雅黑" w:hAnsi="微软雅黑" w:eastAsia="微软雅黑" w:cs="微软雅黑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2"/>
        </w:rPr>
        <w:t>J</w:t>
      </w:r>
      <w:r>
        <w:rPr>
          <w:rFonts w:hint="default" w:ascii="微软雅黑" w:hAnsi="微软雅黑" w:eastAsia="微软雅黑" w:cs="微软雅黑"/>
          <w:spacing w:val="-1"/>
          <w:sz w:val="32"/>
        </w:rPr>
        <w:t>edis jedis3=new</w:t>
      </w:r>
      <w:r>
        <w:rPr>
          <w:rFonts w:hint="default" w:ascii="微软雅黑" w:hAnsi="微软雅黑" w:eastAsia="微软雅黑" w:cs="微软雅黑"/>
          <w:spacing w:val="4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1"/>
          <w:sz w:val="32"/>
        </w:rPr>
        <w:t>Jedis("106.75.120.140",6381);</w:t>
      </w:r>
      <w:r>
        <w:rPr>
          <w:rFonts w:hint="default" w:ascii="微软雅黑" w:hAnsi="微软雅黑" w:eastAsia="微软雅黑" w:cs="微软雅黑"/>
          <w:sz w:val="32"/>
        </w:rPr>
        <w:t xml:space="preserve"> for(int i=0;i&lt;100;i++){</w:t>
      </w:r>
    </w:p>
    <w:p>
      <w:pPr>
        <w:autoSpaceDE w:val="0"/>
        <w:autoSpaceDN w:val="0"/>
        <w:snapToGrid w:val="0"/>
        <w:spacing w:before="101" w:after="0" w:line="423" w:lineRule="exact"/>
        <w:ind w:left="21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String key="item_key_"+i;</w:t>
      </w:r>
    </w:p>
    <w:p>
      <w:pPr>
        <w:autoSpaceDE w:val="0"/>
        <w:autoSpaceDN w:val="0"/>
        <w:snapToGrid w:val="0"/>
        <w:spacing w:before="126" w:after="0" w:line="423" w:lineRule="exact"/>
        <w:ind w:left="21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String value="item_value_"+i;</w:t>
      </w:r>
    </w:p>
    <w:p>
      <w:pPr>
        <w:autoSpaceDE w:val="0"/>
        <w:autoSpaceDN w:val="0"/>
        <w:snapToGrid w:val="0"/>
        <w:spacing w:before="394" w:after="0" w:line="423" w:lineRule="exact"/>
        <w:ind w:left="21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//如何将这100条下分</w:t>
      </w:r>
    </w:p>
    <w:p>
      <w:pPr>
        <w:autoSpaceDE w:val="0"/>
        <w:autoSpaceDN w:val="0"/>
        <w:snapToGrid w:val="0"/>
        <w:spacing w:before="126" w:after="0" w:line="423" w:lineRule="exact"/>
        <w:ind w:left="21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if(i&lt;30){//存到6379</w:t>
      </w:r>
    </w:p>
    <w:p>
      <w:pPr>
        <w:autoSpaceDE w:val="0"/>
        <w:autoSpaceDN w:val="0"/>
        <w:snapToGrid w:val="0"/>
        <w:spacing w:before="126" w:after="0" w:line="423" w:lineRule="exact"/>
        <w:ind w:left="27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jedis1.set(key,</w:t>
      </w:r>
      <w:r>
        <w:rPr>
          <w:rFonts w:hint="default" w:ascii="微软雅黑" w:hAnsi="微软雅黑" w:eastAsia="微软雅黑" w:cs="微软雅黑"/>
          <w:spacing w:val="7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value);</w:t>
      </w:r>
    </w:p>
    <w:p>
      <w:pPr>
        <w:autoSpaceDE w:val="0"/>
        <w:autoSpaceDN w:val="0"/>
        <w:snapToGrid w:val="0"/>
        <w:spacing w:before="370" w:after="0" w:line="265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1440" w:right="647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day02all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3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8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423" w:lineRule="exact"/>
        <w:ind w:left="27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jedis1.set(key,</w:t>
      </w:r>
      <w:r>
        <w:rPr>
          <w:rFonts w:hint="default" w:ascii="微软雅黑" w:hAnsi="微软雅黑" w:eastAsia="微软雅黑" w:cs="微软雅黑"/>
          <w:spacing w:val="7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value);</w:t>
      </w:r>
    </w:p>
    <w:p>
      <w:pPr>
        <w:autoSpaceDE w:val="0"/>
        <w:autoSpaceDN w:val="0"/>
        <w:snapToGrid w:val="0"/>
        <w:spacing w:before="126" w:after="0" w:line="423" w:lineRule="exact"/>
        <w:ind w:left="21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}else if(i&lt;66){//6380</w:t>
      </w:r>
    </w:p>
    <w:p>
      <w:pPr>
        <w:autoSpaceDE w:val="0"/>
        <w:autoSpaceDN w:val="0"/>
        <w:snapToGrid w:val="0"/>
        <w:spacing w:before="126" w:after="0" w:line="423" w:lineRule="exact"/>
        <w:ind w:left="27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jedis2.set(key,</w:t>
      </w:r>
      <w:r>
        <w:rPr>
          <w:rFonts w:hint="default" w:ascii="微软雅黑" w:hAnsi="微软雅黑" w:eastAsia="微软雅黑" w:cs="微软雅黑"/>
          <w:spacing w:val="7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value);</w:t>
      </w:r>
    </w:p>
    <w:p>
      <w:pPr>
        <w:autoSpaceDE w:val="0"/>
        <w:autoSpaceDN w:val="0"/>
        <w:snapToGrid w:val="0"/>
        <w:spacing w:before="126" w:after="0" w:line="423" w:lineRule="exact"/>
        <w:ind w:left="21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}else if(i&lt;100){</w:t>
      </w:r>
    </w:p>
    <w:p>
      <w:pPr>
        <w:autoSpaceDE w:val="0"/>
        <w:autoSpaceDN w:val="0"/>
        <w:snapToGrid w:val="0"/>
        <w:spacing w:before="126" w:after="0" w:line="423" w:lineRule="exact"/>
        <w:ind w:left="27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jedis3.set(key,</w:t>
      </w:r>
      <w:r>
        <w:rPr>
          <w:rFonts w:hint="default" w:ascii="微软雅黑" w:hAnsi="微软雅黑" w:eastAsia="微软雅黑" w:cs="微软雅黑"/>
          <w:spacing w:val="7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value);</w:t>
      </w:r>
    </w:p>
    <w:p>
      <w:pPr>
        <w:autoSpaceDE w:val="0"/>
        <w:autoSpaceDN w:val="0"/>
        <w:snapToGrid w:val="0"/>
        <w:spacing w:before="126" w:after="0" w:line="423" w:lineRule="exact"/>
        <w:ind w:left="21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}else{</w:t>
      </w:r>
    </w:p>
    <w:p>
      <w:pPr>
        <w:autoSpaceDE w:val="0"/>
        <w:autoSpaceDN w:val="0"/>
        <w:snapToGrid w:val="0"/>
        <w:spacing w:before="126" w:after="0" w:line="423" w:lineRule="exact"/>
        <w:ind w:left="27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jedis1.set(key,</w:t>
      </w:r>
      <w:r>
        <w:rPr>
          <w:rFonts w:hint="default" w:ascii="微软雅黑" w:hAnsi="微软雅黑" w:eastAsia="微软雅黑" w:cs="微软雅黑"/>
          <w:spacing w:val="7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value);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}}}</w:t>
      </w:r>
    </w:p>
    <w:p>
      <w:pPr>
        <w:autoSpaceDE w:val="0"/>
        <w:autoSpaceDN w:val="0"/>
        <w:snapToGrid w:val="0"/>
        <w:spacing w:before="670" w:after="0" w:line="430" w:lineRule="exact"/>
        <w:ind w:left="108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如何实现自定义数据分片</w:t>
      </w:r>
      <w:r>
        <w:rPr>
          <w:rFonts w:hint="default" w:ascii="Calibri" w:hAnsi="Calibri" w:eastAsia="Calibri" w:cs="Calibri"/>
          <w:sz w:val="32"/>
        </w:rPr>
        <w:t>:</w:t>
      </w:r>
    </w:p>
    <w:p>
      <w:pPr>
        <w:numPr>
          <w:ilvl w:val="0"/>
          <w:numId w:val="27"/>
        </w:numPr>
        <w:autoSpaceDE w:val="0"/>
        <w:autoSpaceDN w:val="0"/>
        <w:snapToGrid w:val="0"/>
        <w:spacing w:before="120" w:after="0" w:line="430" w:lineRule="exact"/>
        <w:ind w:left="1080" w:right="0" w:firstLine="0"/>
        <w:jc w:val="left"/>
        <w:textAlignment w:val="auto"/>
        <w:rPr>
          <w:rFonts w:hint="default" w:ascii="Calibri" w:hAnsi="Calibri" w:eastAsia="Calibri" w:cs="Calibri"/>
          <w:spacing w:val="73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需要对你的数据有所了解</w:t>
      </w:r>
    </w:p>
    <w:p>
      <w:pPr>
        <w:numPr>
          <w:ilvl w:val="0"/>
          <w:numId w:val="27"/>
        </w:numPr>
        <w:autoSpaceDE w:val="0"/>
        <w:autoSpaceDN w:val="0"/>
        <w:snapToGrid w:val="0"/>
        <w:spacing w:before="119" w:after="0" w:line="430" w:lineRule="exact"/>
        <w:ind w:left="108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z w:val="32"/>
        </w:rPr>
        <w:t>key</w:t>
      </w:r>
      <w:r>
        <w:rPr>
          <w:rFonts w:hint="default" w:ascii="微软雅黑" w:hAnsi="微软雅黑" w:eastAsia="微软雅黑" w:cs="微软雅黑"/>
          <w:sz w:val="32"/>
        </w:rPr>
        <w:t>值在不同的领域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取值范围是不同的</w:t>
      </w:r>
      <w:r>
        <w:rPr>
          <w:rFonts w:hint="default" w:ascii="Calibri" w:hAnsi="Calibri" w:eastAsia="Calibri" w:cs="Calibri"/>
          <w:sz w:val="32"/>
        </w:rPr>
        <w:t>.</w:t>
      </w:r>
    </w:p>
    <w:p>
      <w:pPr>
        <w:numPr>
          <w:ilvl w:val="0"/>
          <w:numId w:val="27"/>
        </w:numPr>
        <w:autoSpaceDE w:val="0"/>
        <w:autoSpaceDN w:val="0"/>
        <w:snapToGrid w:val="0"/>
        <w:spacing w:before="23" w:after="0" w:line="550" w:lineRule="exact"/>
        <w:ind w:left="1080" w:right="0" w:firstLine="0"/>
        <w:jc w:val="both"/>
        <w:textAlignment w:val="auto"/>
        <w:rPr>
          <w:rFonts w:hint="default" w:ascii="Calibri" w:hAnsi="Calibri" w:eastAsia="Calibri" w:cs="Calibri"/>
          <w:spacing w:val="73"/>
          <w:sz w:val="32"/>
        </w:rPr>
      </w:pPr>
      <w:r>
        <w:rPr>
          <w:rFonts w:hint="default" w:ascii="微软雅黑" w:hAnsi="微软雅黑" w:eastAsia="微软雅黑" w:cs="微软雅黑"/>
          <w:spacing w:val="-1"/>
          <w:sz w:val="32"/>
        </w:rPr>
        <w:t>数据量必须固定才可以实</w:t>
      </w:r>
      <w:r>
        <w:rPr>
          <w:rFonts w:hint="default" w:ascii="微软雅黑" w:hAnsi="微软雅黑" w:eastAsia="微软雅黑" w:cs="微软雅黑"/>
          <w:sz w:val="32"/>
        </w:rPr>
        <w:t>现</w:t>
      </w:r>
      <w:r>
        <w:rPr>
          <w:rFonts w:hint="default" w:ascii="微软雅黑" w:hAnsi="微软雅黑" w:eastAsia="微软雅黑" w:cs="微软雅黑"/>
          <w:color w:val="E84C22"/>
          <w:sz w:val="32"/>
        </w:rPr>
        <w:t>负载均衡</w:t>
      </w:r>
      <w:r>
        <w:rPr>
          <w:rFonts w:hint="default" w:ascii="Calibri" w:hAnsi="Calibri" w:eastAsia="Calibri" w:cs="Calibri"/>
          <w:color w:val="E84C22"/>
          <w:sz w:val="32"/>
        </w:rPr>
        <w:t>(</w:t>
      </w:r>
      <w:r>
        <w:rPr>
          <w:rFonts w:hint="default" w:ascii="微软雅黑" w:hAnsi="微软雅黑" w:eastAsia="微软雅黑" w:cs="微软雅黑"/>
          <w:color w:val="E84C22"/>
          <w:sz w:val="32"/>
        </w:rPr>
        <w:t>因为计算逻辑有问题</w:t>
      </w:r>
      <w:r>
        <w:rPr>
          <w:rFonts w:hint="default" w:ascii="Calibri" w:hAnsi="Calibri" w:eastAsia="Calibri" w:cs="Calibri"/>
          <w:color w:val="E84C22"/>
          <w:sz w:val="32"/>
        </w:rPr>
        <w:t>)</w:t>
      </w:r>
    </w:p>
    <w:p>
      <w:pPr>
        <w:autoSpaceDE w:val="0"/>
        <w:autoSpaceDN w:val="0"/>
        <w:snapToGrid w:val="0"/>
        <w:spacing w:before="485" w:after="0" w:line="430" w:lineRule="exact"/>
        <w:ind w:left="1080" w:right="0" w:firstLine="0"/>
        <w:jc w:val="left"/>
        <w:textAlignment w:val="auto"/>
        <w:rPr>
          <w:rFonts w:hint="default" w:ascii="Calibri" w:hAnsi="Calibri" w:eastAsia="Calibri" w:cs="Calibri"/>
          <w:color w:val="E84C22"/>
          <w:sz w:val="32"/>
        </w:rPr>
      </w:pPr>
      <w:r>
        <w:rPr>
          <w:rFonts w:hint="default" w:ascii="微软雅黑" w:hAnsi="微软雅黑" w:eastAsia="微软雅黑" w:cs="微软雅黑"/>
          <w:color w:val="E84C22"/>
          <w:sz w:val="32"/>
        </w:rPr>
        <w:t>自定义数据分片的缺点</w:t>
      </w:r>
      <w:r>
        <w:rPr>
          <w:rFonts w:hint="default" w:ascii="Calibri" w:hAnsi="Calibri" w:eastAsia="Calibri" w:cs="Calibri"/>
          <w:color w:val="E84C22"/>
          <w:sz w:val="32"/>
        </w:rPr>
        <w:t>:</w:t>
      </w:r>
    </w:p>
    <w:p>
      <w:pPr>
        <w:autoSpaceDE w:val="0"/>
        <w:autoSpaceDN w:val="0"/>
        <w:snapToGrid w:val="0"/>
        <w:spacing w:before="23" w:after="0" w:line="550" w:lineRule="exact"/>
        <w:ind w:left="1080" w:right="74" w:firstLine="0"/>
        <w:jc w:val="both"/>
        <w:textAlignment w:val="auto"/>
        <w:rPr>
          <w:rFonts w:hint="default" w:ascii="Calibri" w:hAnsi="Calibri" w:eastAsia="Calibri" w:cs="Calibri"/>
          <w:color w:val="E84C22"/>
          <w:sz w:val="32"/>
        </w:rPr>
      </w:pPr>
      <w:r>
        <w:rPr>
          <w:rFonts w:hint="default" w:ascii="微软雅黑" w:hAnsi="微软雅黑" w:eastAsia="微软雅黑" w:cs="微软雅黑"/>
          <w:color w:val="E84C22"/>
          <w:spacing w:val="-3"/>
          <w:sz w:val="32"/>
        </w:rPr>
        <w:t>一旦数据增加</w:t>
      </w:r>
      <w:r>
        <w:rPr>
          <w:rFonts w:hint="default" w:ascii="Calibri" w:hAnsi="Calibri" w:eastAsia="Calibri" w:cs="Calibri"/>
          <w:color w:val="E84C22"/>
          <w:spacing w:val="-3"/>
          <w:sz w:val="32"/>
        </w:rPr>
        <w:t>,</w:t>
      </w:r>
      <w:r>
        <w:rPr>
          <w:rFonts w:hint="default" w:ascii="微软雅黑" w:hAnsi="微软雅黑" w:eastAsia="微软雅黑" w:cs="微软雅黑"/>
          <w:color w:val="E84C22"/>
          <w:spacing w:val="-3"/>
          <w:sz w:val="32"/>
        </w:rPr>
        <w:t>会造</w:t>
      </w:r>
      <w:r>
        <w:rPr>
          <w:rFonts w:hint="default" w:ascii="微软雅黑" w:hAnsi="微软雅黑" w:eastAsia="微软雅黑" w:cs="微软雅黑"/>
          <w:color w:val="E84C22"/>
          <w:spacing w:val="-2"/>
          <w:sz w:val="32"/>
        </w:rPr>
        <w:t>成某个</w:t>
      </w:r>
      <w:r>
        <w:rPr>
          <w:rFonts w:hint="default" w:ascii="Calibri" w:hAnsi="Calibri" w:eastAsia="Calibri" w:cs="Calibri"/>
          <w:color w:val="E84C22"/>
          <w:spacing w:val="-2"/>
          <w:sz w:val="32"/>
        </w:rPr>
        <w:t>,</w:t>
      </w:r>
      <w:r>
        <w:rPr>
          <w:rFonts w:hint="default" w:ascii="微软雅黑" w:hAnsi="微软雅黑" w:eastAsia="微软雅黑" w:cs="微软雅黑"/>
          <w:color w:val="E84C22"/>
          <w:spacing w:val="-2"/>
          <w:sz w:val="32"/>
        </w:rPr>
        <w:t>某几个节点的压力过大</w:t>
      </w:r>
      <w:r>
        <w:rPr>
          <w:rFonts w:hint="default" w:ascii="Calibri" w:hAnsi="Calibri" w:eastAsia="Calibri" w:cs="Calibri"/>
          <w:color w:val="E84C22"/>
          <w:spacing w:val="-2"/>
          <w:sz w:val="32"/>
        </w:rPr>
        <w:t>(</w:t>
      </w:r>
      <w:r>
        <w:rPr>
          <w:rFonts w:hint="default" w:ascii="微软雅黑" w:hAnsi="微软雅黑" w:eastAsia="微软雅黑" w:cs="微软雅黑"/>
          <w:color w:val="E84C22"/>
          <w:spacing w:val="-2"/>
          <w:sz w:val="32"/>
        </w:rPr>
        <w:t>数据倾</w:t>
      </w:r>
      <w:r>
        <w:rPr>
          <w:rFonts w:hint="default" w:ascii="微软雅黑" w:hAnsi="微软雅黑" w:eastAsia="微软雅黑" w:cs="微软雅黑"/>
          <w:color w:val="E84C22"/>
          <w:sz w:val="32"/>
        </w:rPr>
        <w:t xml:space="preserve"> 斜</w:t>
      </w:r>
      <w:r>
        <w:rPr>
          <w:rFonts w:hint="default" w:ascii="Calibri" w:hAnsi="Calibri" w:eastAsia="Calibri" w:cs="Calibri"/>
          <w:color w:val="E84C22"/>
          <w:sz w:val="32"/>
        </w:rPr>
        <w:t>)</w:t>
      </w:r>
    </w:p>
    <w:p>
      <w:pPr>
        <w:autoSpaceDE w:val="0"/>
        <w:autoSpaceDN w:val="0"/>
        <w:snapToGrid w:val="0"/>
        <w:spacing w:before="94" w:after="0" w:line="430" w:lineRule="exact"/>
        <w:ind w:left="1080" w:right="0" w:firstLine="0"/>
        <w:jc w:val="left"/>
        <w:textAlignment w:val="auto"/>
        <w:rPr>
          <w:rFonts w:hint="default" w:ascii="Calibri" w:hAnsi="Calibri" w:eastAsia="Calibri" w:cs="Calibri"/>
          <w:color w:val="E84C22"/>
          <w:sz w:val="32"/>
        </w:rPr>
      </w:pPr>
      <w:r>
        <w:rPr>
          <w:rFonts w:hint="default" w:ascii="Calibri" w:hAnsi="Calibri" w:eastAsia="Calibri" w:cs="Calibri"/>
          <w:color w:val="E84C22"/>
          <w:sz w:val="32"/>
        </w:rPr>
        <w:t>key</w:t>
      </w:r>
      <w:r>
        <w:rPr>
          <w:rFonts w:hint="default" w:ascii="微软雅黑" w:hAnsi="微软雅黑" w:eastAsia="微软雅黑" w:cs="微软雅黑"/>
          <w:color w:val="E84C22"/>
          <w:sz w:val="32"/>
        </w:rPr>
        <w:t>值取值范围变动</w:t>
      </w:r>
      <w:r>
        <w:rPr>
          <w:rFonts w:hint="default" w:ascii="Calibri" w:hAnsi="Calibri" w:eastAsia="Calibri" w:cs="Calibri"/>
          <w:color w:val="E84C22"/>
          <w:sz w:val="32"/>
        </w:rPr>
        <w:t>,</w:t>
      </w:r>
      <w:r>
        <w:rPr>
          <w:rFonts w:hint="default" w:ascii="微软雅黑" w:hAnsi="微软雅黑" w:eastAsia="微软雅黑" w:cs="微软雅黑"/>
          <w:color w:val="E84C22"/>
          <w:sz w:val="32"/>
        </w:rPr>
        <w:t>计算方法也需要随之变动</w:t>
      </w:r>
      <w:r>
        <w:rPr>
          <w:rFonts w:hint="default" w:ascii="Calibri" w:hAnsi="Calibri" w:eastAsia="Calibri" w:cs="Calibri"/>
          <w:color w:val="E84C22"/>
          <w:sz w:val="32"/>
        </w:rPr>
        <w:t>.</w:t>
      </w:r>
    </w:p>
    <w:p>
      <w:pPr>
        <w:autoSpaceDE w:val="0"/>
        <w:autoSpaceDN w:val="0"/>
        <w:snapToGrid w:val="0"/>
        <w:spacing w:before="674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一旦数据变动,代码改,key值取值范围变动,代码也得变动</w:t>
      </w:r>
    </w:p>
    <w:p>
      <w:pPr>
        <w:numPr>
          <w:ilvl w:val="0"/>
          <w:numId w:val="26"/>
        </w:numPr>
        <w:tabs>
          <w:tab w:val="left" w:pos="236"/>
        </w:tabs>
        <w:autoSpaceDE w:val="0"/>
        <w:autoSpaceDN w:val="0"/>
        <w:snapToGrid w:val="0"/>
        <w:spacing w:before="670" w:after="0" w:line="430" w:lineRule="exact"/>
        <w:ind w:left="235" w:right="0" w:hanging="235"/>
        <w:jc w:val="left"/>
        <w:textAlignment w:val="auto"/>
        <w:rPr>
          <w:rFonts w:hint="default" w:ascii="Calibri" w:hAnsi="Calibri" w:eastAsia="Calibri" w:cs="Calibri"/>
          <w:spacing w:val="73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数据分片之</w:t>
      </w:r>
      <w:r>
        <w:rPr>
          <w:rFonts w:hint="default" w:ascii="Calibri" w:hAnsi="Calibri" w:eastAsia="Calibri" w:cs="Calibri"/>
          <w:sz w:val="32"/>
        </w:rPr>
        <w:t>hash</w:t>
      </w:r>
      <w:r>
        <w:rPr>
          <w:rFonts w:hint="default" w:ascii="微软雅黑" w:hAnsi="微软雅黑" w:eastAsia="微软雅黑" w:cs="微软雅黑"/>
          <w:sz w:val="32"/>
        </w:rPr>
        <w:t>取余计算</w:t>
      </w:r>
    </w:p>
    <w:p>
      <w:pPr>
        <w:numPr>
          <w:ilvl w:val="0"/>
          <w:numId w:val="26"/>
        </w:numPr>
        <w:tabs>
          <w:tab w:val="left" w:pos="235"/>
        </w:tabs>
        <w:autoSpaceDE w:val="0"/>
        <w:autoSpaceDN w:val="0"/>
        <w:snapToGrid w:val="0"/>
        <w:spacing w:before="119" w:after="0" w:line="430" w:lineRule="exact"/>
        <w:ind w:left="235" w:right="0" w:hanging="235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z w:val="32"/>
        </w:rPr>
        <w:t>jedis</w:t>
      </w:r>
      <w:r>
        <w:rPr>
          <w:rFonts w:hint="default" w:ascii="微软雅黑" w:hAnsi="微软雅黑" w:eastAsia="微软雅黑" w:cs="微软雅黑"/>
          <w:sz w:val="32"/>
        </w:rPr>
        <w:t>的数据分片</w:t>
      </w:r>
    </w:p>
    <w:p>
      <w:pPr>
        <w:numPr>
          <w:ilvl w:val="0"/>
          <w:numId w:val="26"/>
        </w:numPr>
        <w:tabs>
          <w:tab w:val="left" w:pos="235"/>
        </w:tabs>
        <w:autoSpaceDE w:val="0"/>
        <w:autoSpaceDN w:val="0"/>
        <w:snapToGrid w:val="0"/>
        <w:spacing w:before="120" w:after="0" w:line="430" w:lineRule="exact"/>
        <w:ind w:left="235" w:right="0" w:hanging="235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z w:val="32"/>
        </w:rPr>
        <w:t>jedis</w:t>
      </w:r>
      <w:r>
        <w:rPr>
          <w:rFonts w:hint="default" w:ascii="微软雅黑" w:hAnsi="微软雅黑" w:eastAsia="微软雅黑" w:cs="微软雅黑"/>
          <w:sz w:val="32"/>
        </w:rPr>
        <w:t>的数据分片连接池</w:t>
      </w:r>
    </w:p>
    <w:p>
      <w:pPr>
        <w:autoSpaceDE w:val="0"/>
        <w:autoSpaceDN w:val="0"/>
        <w:snapToGrid w:val="0"/>
        <w:spacing w:before="2321" w:after="0" w:line="265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67" w:right="663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day02all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3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9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15093" w:after="0" w:line="265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day02all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4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0</w:t>
      </w:r>
      <w:r>
        <w:rPr>
          <w:rFonts w:hint="default" w:ascii="微软雅黑" w:hAnsi="微软雅黑" w:eastAsia="微软雅黑" w:cs="微软雅黑"/>
          <w:sz w:val="20"/>
        </w:rPr>
        <w:t>页</w:t>
      </w:r>
    </w:p>
    <w:sectPr>
      <w:footnotePr>
        <w:numStart w:val="0"/>
      </w:footnotePr>
      <w:endnotePr>
        <w:numFmt w:val="decimal"/>
        <w:numStart w:val="0"/>
      </w:endnotePr>
      <w:pgSz w:w="11904" w:h="16867"/>
      <w:pgMar w:top="1440" w:right="2160" w:bottom="0" w:left="2160" w:header="0" w:footer="0" w:gutter="0"/>
      <w:pgNumType w:fmt="decimal" w:start="0"/>
      <w:cols w:space="720" w:num="1"/>
      <w:docGrid w:linePitch="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2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modern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modern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lvl w:ilvl="0" w:tentative="0">
      <w:start w:val="1"/>
      <w:numFmt w:val="decimal"/>
      <w:lvlText w:val="%1"/>
      <w:lvlJc w:val="left"/>
      <w:pPr>
        <w:tabs>
          <w:tab w:val="left" w:pos="195"/>
        </w:tabs>
        <w:autoSpaceDE w:val="0"/>
        <w:autoSpaceDN w:val="0"/>
        <w:ind w:left="195" w:hanging="194"/>
      </w:pPr>
    </w:lvl>
    <w:lvl w:ilvl="1" w:tentative="0">
      <w:start w:val="1"/>
      <w:numFmt w:val="lowerLetter"/>
      <w:lvlText w:val="%2)"/>
      <w:lvlJc w:val="left"/>
      <w:pPr>
        <w:autoSpaceDE w:val="0"/>
        <w:autoSpaceDN w:val="0"/>
        <w:ind w:left="840" w:hanging="420"/>
      </w:pPr>
    </w:lvl>
    <w:lvl w:ilvl="2" w:tentative="0">
      <w:start w:val="1"/>
      <w:numFmt w:val="lowerRoman"/>
      <w:lvlText w:val="%3."/>
      <w:lvlJc w:val="right"/>
      <w:pPr>
        <w:autoSpaceDE w:val="0"/>
        <w:autoSpaceDN w:val="0"/>
        <w:ind w:left="1260" w:hanging="420"/>
      </w:pPr>
    </w:lvl>
    <w:lvl w:ilvl="3" w:tentative="0">
      <w:start w:val="1"/>
      <w:numFmt w:val="decimal"/>
      <w:lvlText w:val="%4."/>
      <w:lvlJc w:val="left"/>
      <w:pPr>
        <w:autoSpaceDE w:val="0"/>
        <w:autoSpaceDN w:val="0"/>
        <w:ind w:left="1680" w:hanging="420"/>
      </w:pPr>
    </w:lvl>
    <w:lvl w:ilvl="4" w:tentative="0">
      <w:start w:val="1"/>
      <w:numFmt w:val="lowerLetter"/>
      <w:lvlText w:val="%5)"/>
      <w:lvlJc w:val="left"/>
      <w:pPr>
        <w:autoSpaceDE w:val="0"/>
        <w:autoSpaceDN w:val="0"/>
        <w:ind w:left="2100" w:hanging="420"/>
      </w:pPr>
    </w:lvl>
    <w:lvl w:ilvl="5" w:tentative="0">
      <w:start w:val="1"/>
      <w:numFmt w:val="lowerRoman"/>
      <w:lvlText w:val="%6."/>
      <w:lvlJc w:val="right"/>
      <w:pPr>
        <w:autoSpaceDE w:val="0"/>
        <w:autoSpaceDN w:val="0"/>
        <w:ind w:left="2520" w:hanging="420"/>
      </w:pPr>
    </w:lvl>
    <w:lvl w:ilvl="6" w:tentative="0">
      <w:start w:val="1"/>
      <w:numFmt w:val="decimal"/>
      <w:lvlText w:val="%7."/>
      <w:lvlJc w:val="left"/>
      <w:pPr>
        <w:autoSpaceDE w:val="0"/>
        <w:autoSpaceDN w:val="0"/>
        <w:ind w:left="2940" w:hanging="420"/>
      </w:pPr>
    </w:lvl>
    <w:lvl w:ilvl="7" w:tentative="0">
      <w:start w:val="1"/>
      <w:numFmt w:val="lowerLetter"/>
      <w:lvlText w:val="%8)"/>
      <w:lvlJc w:val="left"/>
      <w:pPr>
        <w:autoSpaceDE w:val="0"/>
        <w:autoSpaceDN w:val="0"/>
        <w:ind w:left="3360" w:hanging="420"/>
      </w:pPr>
    </w:lvl>
    <w:lvl w:ilvl="8" w:tentative="0">
      <w:start w:val="1"/>
      <w:numFmt w:val="lowerRoman"/>
      <w:lvlText w:val="%9."/>
      <w:lvlJc w:val="right"/>
      <w:pPr>
        <w:autoSpaceDE w:val="0"/>
        <w:autoSpaceDN w:val="0"/>
        <w:ind w:left="3780" w:hanging="420"/>
      </w:pPr>
    </w:lvl>
  </w:abstractNum>
  <w:abstractNum w:abstractNumId="1">
    <w:nsid w:val="00000007"/>
    <w:multiLevelType w:val="multilevel"/>
    <w:tmpl w:val="00000007"/>
    <w:lvl w:ilvl="0" w:tentative="0">
      <w:start w:val="1"/>
      <w:numFmt w:val="decimal"/>
      <w:lvlText w:val="%1)"/>
      <w:lvlJc w:val="left"/>
      <w:pPr>
        <w:tabs>
          <w:tab w:val="left" w:pos="749"/>
        </w:tabs>
        <w:autoSpaceDE w:val="0"/>
        <w:autoSpaceDN w:val="0"/>
        <w:ind w:left="749" w:hanging="389"/>
      </w:pPr>
    </w:lvl>
    <w:lvl w:ilvl="1" w:tentative="0">
      <w:start w:val="1"/>
      <w:numFmt w:val="lowerLetter"/>
      <w:lvlText w:val="%2)"/>
      <w:lvlJc w:val="left"/>
      <w:pPr>
        <w:autoSpaceDE w:val="0"/>
        <w:autoSpaceDN w:val="0"/>
        <w:ind w:left="840" w:hanging="420"/>
      </w:pPr>
    </w:lvl>
    <w:lvl w:ilvl="2" w:tentative="0">
      <w:start w:val="1"/>
      <w:numFmt w:val="lowerRoman"/>
      <w:lvlText w:val="%3."/>
      <w:lvlJc w:val="right"/>
      <w:pPr>
        <w:autoSpaceDE w:val="0"/>
        <w:autoSpaceDN w:val="0"/>
        <w:ind w:left="1260" w:hanging="420"/>
      </w:pPr>
    </w:lvl>
    <w:lvl w:ilvl="3" w:tentative="0">
      <w:start w:val="1"/>
      <w:numFmt w:val="decimal"/>
      <w:lvlText w:val="%4."/>
      <w:lvlJc w:val="left"/>
      <w:pPr>
        <w:autoSpaceDE w:val="0"/>
        <w:autoSpaceDN w:val="0"/>
        <w:ind w:left="1680" w:hanging="420"/>
      </w:pPr>
    </w:lvl>
    <w:lvl w:ilvl="4" w:tentative="0">
      <w:start w:val="1"/>
      <w:numFmt w:val="lowerLetter"/>
      <w:lvlText w:val="%5)"/>
      <w:lvlJc w:val="left"/>
      <w:pPr>
        <w:autoSpaceDE w:val="0"/>
        <w:autoSpaceDN w:val="0"/>
        <w:ind w:left="2100" w:hanging="420"/>
      </w:pPr>
    </w:lvl>
    <w:lvl w:ilvl="5" w:tentative="0">
      <w:start w:val="1"/>
      <w:numFmt w:val="lowerRoman"/>
      <w:lvlText w:val="%6."/>
      <w:lvlJc w:val="right"/>
      <w:pPr>
        <w:autoSpaceDE w:val="0"/>
        <w:autoSpaceDN w:val="0"/>
        <w:ind w:left="2520" w:hanging="420"/>
      </w:pPr>
    </w:lvl>
    <w:lvl w:ilvl="6" w:tentative="0">
      <w:start w:val="1"/>
      <w:numFmt w:val="decimal"/>
      <w:lvlText w:val="%7."/>
      <w:lvlJc w:val="left"/>
      <w:pPr>
        <w:autoSpaceDE w:val="0"/>
        <w:autoSpaceDN w:val="0"/>
        <w:ind w:left="2940" w:hanging="420"/>
      </w:pPr>
    </w:lvl>
    <w:lvl w:ilvl="7" w:tentative="0">
      <w:start w:val="1"/>
      <w:numFmt w:val="lowerLetter"/>
      <w:lvlText w:val="%8)"/>
      <w:lvlJc w:val="left"/>
      <w:pPr>
        <w:autoSpaceDE w:val="0"/>
        <w:autoSpaceDN w:val="0"/>
        <w:ind w:left="3360" w:hanging="420"/>
      </w:pPr>
    </w:lvl>
    <w:lvl w:ilvl="8" w:tentative="0">
      <w:start w:val="1"/>
      <w:numFmt w:val="lowerRoman"/>
      <w:lvlText w:val="%9."/>
      <w:lvlJc w:val="right"/>
      <w:pPr>
        <w:autoSpaceDE w:val="0"/>
        <w:autoSpaceDN w:val="0"/>
        <w:ind w:left="3780" w:hanging="420"/>
      </w:pPr>
    </w:lvl>
  </w:abstractNum>
  <w:abstractNum w:abstractNumId="2">
    <w:nsid w:val="0000000C"/>
    <w:multiLevelType w:val="multilevel"/>
    <w:tmpl w:val="0000000C"/>
    <w:lvl w:ilvl="0" w:tentative="0">
      <w:start w:val="1"/>
      <w:numFmt w:val="decimal"/>
      <w:lvlText w:val="%1)"/>
      <w:lvlJc w:val="left"/>
      <w:pPr>
        <w:tabs>
          <w:tab w:val="left" w:pos="389"/>
        </w:tabs>
        <w:autoSpaceDE w:val="0"/>
        <w:autoSpaceDN w:val="0"/>
        <w:ind w:left="389" w:hanging="389"/>
      </w:pPr>
    </w:lvl>
    <w:lvl w:ilvl="1" w:tentative="0">
      <w:start w:val="1"/>
      <w:numFmt w:val="lowerLetter"/>
      <w:lvlText w:val="%2)"/>
      <w:lvlJc w:val="left"/>
      <w:pPr>
        <w:autoSpaceDE w:val="0"/>
        <w:autoSpaceDN w:val="0"/>
        <w:ind w:left="840" w:hanging="420"/>
      </w:pPr>
    </w:lvl>
    <w:lvl w:ilvl="2" w:tentative="0">
      <w:start w:val="1"/>
      <w:numFmt w:val="lowerRoman"/>
      <w:lvlText w:val="%3."/>
      <w:lvlJc w:val="right"/>
      <w:pPr>
        <w:autoSpaceDE w:val="0"/>
        <w:autoSpaceDN w:val="0"/>
        <w:ind w:left="1260" w:hanging="420"/>
      </w:pPr>
    </w:lvl>
    <w:lvl w:ilvl="3" w:tentative="0">
      <w:start w:val="1"/>
      <w:numFmt w:val="decimal"/>
      <w:lvlText w:val="%4."/>
      <w:lvlJc w:val="left"/>
      <w:pPr>
        <w:autoSpaceDE w:val="0"/>
        <w:autoSpaceDN w:val="0"/>
        <w:ind w:left="1680" w:hanging="420"/>
      </w:pPr>
    </w:lvl>
    <w:lvl w:ilvl="4" w:tentative="0">
      <w:start w:val="1"/>
      <w:numFmt w:val="lowerLetter"/>
      <w:lvlText w:val="%5)"/>
      <w:lvlJc w:val="left"/>
      <w:pPr>
        <w:autoSpaceDE w:val="0"/>
        <w:autoSpaceDN w:val="0"/>
        <w:ind w:left="2100" w:hanging="420"/>
      </w:pPr>
    </w:lvl>
    <w:lvl w:ilvl="5" w:tentative="0">
      <w:start w:val="1"/>
      <w:numFmt w:val="lowerRoman"/>
      <w:lvlText w:val="%6."/>
      <w:lvlJc w:val="right"/>
      <w:pPr>
        <w:autoSpaceDE w:val="0"/>
        <w:autoSpaceDN w:val="0"/>
        <w:ind w:left="2520" w:hanging="420"/>
      </w:pPr>
    </w:lvl>
    <w:lvl w:ilvl="6" w:tentative="0">
      <w:start w:val="1"/>
      <w:numFmt w:val="decimal"/>
      <w:lvlText w:val="%7."/>
      <w:lvlJc w:val="left"/>
      <w:pPr>
        <w:autoSpaceDE w:val="0"/>
        <w:autoSpaceDN w:val="0"/>
        <w:ind w:left="2940" w:hanging="420"/>
      </w:pPr>
    </w:lvl>
    <w:lvl w:ilvl="7" w:tentative="0">
      <w:start w:val="1"/>
      <w:numFmt w:val="lowerLetter"/>
      <w:lvlText w:val="%8)"/>
      <w:lvlJc w:val="left"/>
      <w:pPr>
        <w:autoSpaceDE w:val="0"/>
        <w:autoSpaceDN w:val="0"/>
        <w:ind w:left="3360" w:hanging="420"/>
      </w:pPr>
    </w:lvl>
    <w:lvl w:ilvl="8" w:tentative="0">
      <w:start w:val="1"/>
      <w:numFmt w:val="lowerRoman"/>
      <w:lvlText w:val="%9."/>
      <w:lvlJc w:val="right"/>
      <w:pPr>
        <w:autoSpaceDE w:val="0"/>
        <w:autoSpaceDN w:val="0"/>
        <w:ind w:left="3780" w:hanging="420"/>
      </w:pPr>
    </w:lvl>
  </w:abstractNum>
  <w:abstractNum w:abstractNumId="3">
    <w:nsid w:val="00000019"/>
    <w:multiLevelType w:val="multilevel"/>
    <w:tmpl w:val="00000019"/>
    <w:lvl w:ilvl="0" w:tentative="0">
      <w:start w:val="1"/>
      <w:numFmt w:val="decimal"/>
      <w:lvlText w:val="%1)"/>
      <w:lvlJc w:val="left"/>
      <w:pPr>
        <w:tabs>
          <w:tab w:val="left" w:pos="389"/>
        </w:tabs>
        <w:autoSpaceDE w:val="0"/>
        <w:autoSpaceDN w:val="0"/>
        <w:ind w:left="389" w:hanging="389"/>
      </w:pPr>
    </w:lvl>
    <w:lvl w:ilvl="1" w:tentative="0">
      <w:start w:val="1"/>
      <w:numFmt w:val="lowerLetter"/>
      <w:lvlText w:val="%2)"/>
      <w:lvlJc w:val="left"/>
      <w:pPr>
        <w:autoSpaceDE w:val="0"/>
        <w:autoSpaceDN w:val="0"/>
        <w:ind w:left="840" w:hanging="420"/>
      </w:pPr>
    </w:lvl>
    <w:lvl w:ilvl="2" w:tentative="0">
      <w:start w:val="1"/>
      <w:numFmt w:val="lowerRoman"/>
      <w:lvlText w:val="%3."/>
      <w:lvlJc w:val="right"/>
      <w:pPr>
        <w:autoSpaceDE w:val="0"/>
        <w:autoSpaceDN w:val="0"/>
        <w:ind w:left="1260" w:hanging="420"/>
      </w:pPr>
    </w:lvl>
    <w:lvl w:ilvl="3" w:tentative="0">
      <w:start w:val="1"/>
      <w:numFmt w:val="decimal"/>
      <w:lvlText w:val="%4."/>
      <w:lvlJc w:val="left"/>
      <w:pPr>
        <w:autoSpaceDE w:val="0"/>
        <w:autoSpaceDN w:val="0"/>
        <w:ind w:left="1680" w:hanging="420"/>
      </w:pPr>
    </w:lvl>
    <w:lvl w:ilvl="4" w:tentative="0">
      <w:start w:val="1"/>
      <w:numFmt w:val="lowerLetter"/>
      <w:lvlText w:val="%5)"/>
      <w:lvlJc w:val="left"/>
      <w:pPr>
        <w:autoSpaceDE w:val="0"/>
        <w:autoSpaceDN w:val="0"/>
        <w:ind w:left="2100" w:hanging="420"/>
      </w:pPr>
    </w:lvl>
    <w:lvl w:ilvl="5" w:tentative="0">
      <w:start w:val="1"/>
      <w:numFmt w:val="lowerRoman"/>
      <w:lvlText w:val="%6."/>
      <w:lvlJc w:val="right"/>
      <w:pPr>
        <w:autoSpaceDE w:val="0"/>
        <w:autoSpaceDN w:val="0"/>
        <w:ind w:left="2520" w:hanging="420"/>
      </w:pPr>
    </w:lvl>
    <w:lvl w:ilvl="6" w:tentative="0">
      <w:start w:val="1"/>
      <w:numFmt w:val="decimal"/>
      <w:lvlText w:val="%7."/>
      <w:lvlJc w:val="left"/>
      <w:pPr>
        <w:autoSpaceDE w:val="0"/>
        <w:autoSpaceDN w:val="0"/>
        <w:ind w:left="2940" w:hanging="420"/>
      </w:pPr>
    </w:lvl>
    <w:lvl w:ilvl="7" w:tentative="0">
      <w:start w:val="1"/>
      <w:numFmt w:val="lowerLetter"/>
      <w:lvlText w:val="%8)"/>
      <w:lvlJc w:val="left"/>
      <w:pPr>
        <w:autoSpaceDE w:val="0"/>
        <w:autoSpaceDN w:val="0"/>
        <w:ind w:left="3360" w:hanging="420"/>
      </w:pPr>
    </w:lvl>
    <w:lvl w:ilvl="8" w:tentative="0">
      <w:start w:val="1"/>
      <w:numFmt w:val="lowerRoman"/>
      <w:lvlText w:val="%9."/>
      <w:lvlJc w:val="right"/>
      <w:pPr>
        <w:autoSpaceDE w:val="0"/>
        <w:autoSpaceDN w:val="0"/>
        <w:ind w:left="3780" w:hanging="420"/>
      </w:pPr>
    </w:lvl>
  </w:abstractNum>
  <w:abstractNum w:abstractNumId="4">
    <w:nsid w:val="00000022"/>
    <w:multiLevelType w:val="multilevel"/>
    <w:tmpl w:val="00000022"/>
    <w:lvl w:ilvl="0" w:tentative="0">
      <w:start w:val="1"/>
      <w:numFmt w:val="decimal"/>
      <w:lvlText w:val="%1)"/>
      <w:lvlJc w:val="left"/>
      <w:pPr>
        <w:tabs>
          <w:tab w:val="left" w:pos="389"/>
        </w:tabs>
        <w:autoSpaceDE w:val="0"/>
        <w:autoSpaceDN w:val="0"/>
        <w:ind w:left="389" w:hanging="389"/>
      </w:pPr>
    </w:lvl>
    <w:lvl w:ilvl="1" w:tentative="0">
      <w:start w:val="1"/>
      <w:numFmt w:val="lowerLetter"/>
      <w:lvlText w:val="%2)"/>
      <w:lvlJc w:val="left"/>
      <w:pPr>
        <w:autoSpaceDE w:val="0"/>
        <w:autoSpaceDN w:val="0"/>
        <w:ind w:left="840" w:hanging="420"/>
      </w:pPr>
    </w:lvl>
    <w:lvl w:ilvl="2" w:tentative="0">
      <w:start w:val="1"/>
      <w:numFmt w:val="lowerRoman"/>
      <w:lvlText w:val="%3."/>
      <w:lvlJc w:val="right"/>
      <w:pPr>
        <w:autoSpaceDE w:val="0"/>
        <w:autoSpaceDN w:val="0"/>
        <w:ind w:left="1260" w:hanging="420"/>
      </w:pPr>
    </w:lvl>
    <w:lvl w:ilvl="3" w:tentative="0">
      <w:start w:val="1"/>
      <w:numFmt w:val="decimal"/>
      <w:lvlText w:val="%4."/>
      <w:lvlJc w:val="left"/>
      <w:pPr>
        <w:autoSpaceDE w:val="0"/>
        <w:autoSpaceDN w:val="0"/>
        <w:ind w:left="1680" w:hanging="420"/>
      </w:pPr>
    </w:lvl>
    <w:lvl w:ilvl="4" w:tentative="0">
      <w:start w:val="1"/>
      <w:numFmt w:val="lowerLetter"/>
      <w:lvlText w:val="%5)"/>
      <w:lvlJc w:val="left"/>
      <w:pPr>
        <w:autoSpaceDE w:val="0"/>
        <w:autoSpaceDN w:val="0"/>
        <w:ind w:left="2100" w:hanging="420"/>
      </w:pPr>
    </w:lvl>
    <w:lvl w:ilvl="5" w:tentative="0">
      <w:start w:val="1"/>
      <w:numFmt w:val="lowerRoman"/>
      <w:lvlText w:val="%6."/>
      <w:lvlJc w:val="right"/>
      <w:pPr>
        <w:autoSpaceDE w:val="0"/>
        <w:autoSpaceDN w:val="0"/>
        <w:ind w:left="2520" w:hanging="420"/>
      </w:pPr>
    </w:lvl>
    <w:lvl w:ilvl="6" w:tentative="0">
      <w:start w:val="1"/>
      <w:numFmt w:val="decimal"/>
      <w:lvlText w:val="%7."/>
      <w:lvlJc w:val="left"/>
      <w:pPr>
        <w:autoSpaceDE w:val="0"/>
        <w:autoSpaceDN w:val="0"/>
        <w:ind w:left="2940" w:hanging="420"/>
      </w:pPr>
    </w:lvl>
    <w:lvl w:ilvl="7" w:tentative="0">
      <w:start w:val="1"/>
      <w:numFmt w:val="lowerLetter"/>
      <w:lvlText w:val="%8)"/>
      <w:lvlJc w:val="left"/>
      <w:pPr>
        <w:autoSpaceDE w:val="0"/>
        <w:autoSpaceDN w:val="0"/>
        <w:ind w:left="3360" w:hanging="420"/>
      </w:pPr>
    </w:lvl>
    <w:lvl w:ilvl="8" w:tentative="0">
      <w:start w:val="1"/>
      <w:numFmt w:val="lowerRoman"/>
      <w:lvlText w:val="%9."/>
      <w:lvlJc w:val="right"/>
      <w:pPr>
        <w:autoSpaceDE w:val="0"/>
        <w:autoSpaceDN w:val="0"/>
        <w:ind w:left="3780" w:hanging="420"/>
      </w:pPr>
    </w:lvl>
  </w:abstractNum>
  <w:abstractNum w:abstractNumId="5">
    <w:nsid w:val="00000028"/>
    <w:multiLevelType w:val="multilevel"/>
    <w:tmpl w:val="00000028"/>
    <w:lvl w:ilvl="0" w:tentative="0">
      <w:start w:val="1"/>
      <w:numFmt w:val="decimal"/>
      <w:lvlText w:val="%1)"/>
      <w:lvlJc w:val="left"/>
      <w:pPr>
        <w:tabs>
          <w:tab w:val="left" w:pos="389"/>
        </w:tabs>
        <w:autoSpaceDE w:val="0"/>
        <w:autoSpaceDN w:val="0"/>
        <w:ind w:left="389" w:hanging="389"/>
      </w:pPr>
    </w:lvl>
    <w:lvl w:ilvl="1" w:tentative="0">
      <w:start w:val="1"/>
      <w:numFmt w:val="lowerLetter"/>
      <w:lvlText w:val="%2)"/>
      <w:lvlJc w:val="left"/>
      <w:pPr>
        <w:autoSpaceDE w:val="0"/>
        <w:autoSpaceDN w:val="0"/>
        <w:ind w:left="840" w:hanging="420"/>
      </w:pPr>
    </w:lvl>
    <w:lvl w:ilvl="2" w:tentative="0">
      <w:start w:val="1"/>
      <w:numFmt w:val="lowerRoman"/>
      <w:lvlText w:val="%3."/>
      <w:lvlJc w:val="right"/>
      <w:pPr>
        <w:autoSpaceDE w:val="0"/>
        <w:autoSpaceDN w:val="0"/>
        <w:ind w:left="1260" w:hanging="420"/>
      </w:pPr>
    </w:lvl>
    <w:lvl w:ilvl="3" w:tentative="0">
      <w:start w:val="1"/>
      <w:numFmt w:val="decimal"/>
      <w:lvlText w:val="%4."/>
      <w:lvlJc w:val="left"/>
      <w:pPr>
        <w:autoSpaceDE w:val="0"/>
        <w:autoSpaceDN w:val="0"/>
        <w:ind w:left="1680" w:hanging="420"/>
      </w:pPr>
    </w:lvl>
    <w:lvl w:ilvl="4" w:tentative="0">
      <w:start w:val="1"/>
      <w:numFmt w:val="lowerLetter"/>
      <w:lvlText w:val="%5)"/>
      <w:lvlJc w:val="left"/>
      <w:pPr>
        <w:autoSpaceDE w:val="0"/>
        <w:autoSpaceDN w:val="0"/>
        <w:ind w:left="2100" w:hanging="420"/>
      </w:pPr>
    </w:lvl>
    <w:lvl w:ilvl="5" w:tentative="0">
      <w:start w:val="1"/>
      <w:numFmt w:val="lowerRoman"/>
      <w:lvlText w:val="%6."/>
      <w:lvlJc w:val="right"/>
      <w:pPr>
        <w:autoSpaceDE w:val="0"/>
        <w:autoSpaceDN w:val="0"/>
        <w:ind w:left="2520" w:hanging="420"/>
      </w:pPr>
    </w:lvl>
    <w:lvl w:ilvl="6" w:tentative="0">
      <w:start w:val="1"/>
      <w:numFmt w:val="decimal"/>
      <w:lvlText w:val="%7."/>
      <w:lvlJc w:val="left"/>
      <w:pPr>
        <w:autoSpaceDE w:val="0"/>
        <w:autoSpaceDN w:val="0"/>
        <w:ind w:left="2940" w:hanging="420"/>
      </w:pPr>
    </w:lvl>
    <w:lvl w:ilvl="7" w:tentative="0">
      <w:start w:val="1"/>
      <w:numFmt w:val="lowerLetter"/>
      <w:lvlText w:val="%8)"/>
      <w:lvlJc w:val="left"/>
      <w:pPr>
        <w:autoSpaceDE w:val="0"/>
        <w:autoSpaceDN w:val="0"/>
        <w:ind w:left="3360" w:hanging="420"/>
      </w:pPr>
    </w:lvl>
    <w:lvl w:ilvl="8" w:tentative="0">
      <w:start w:val="1"/>
      <w:numFmt w:val="lowerRoman"/>
      <w:lvlText w:val="%9."/>
      <w:lvlJc w:val="right"/>
      <w:pPr>
        <w:autoSpaceDE w:val="0"/>
        <w:autoSpaceDN w:val="0"/>
        <w:ind w:left="3780" w:hanging="420"/>
      </w:pPr>
    </w:lvl>
  </w:abstractNum>
  <w:abstractNum w:abstractNumId="6">
    <w:nsid w:val="0000002C"/>
    <w:multiLevelType w:val="multilevel"/>
    <w:tmpl w:val="0000002C"/>
    <w:lvl w:ilvl="0" w:tentative="0">
      <w:start w:val="1"/>
      <w:numFmt w:val="decimal"/>
      <w:lvlText w:val="%1)"/>
      <w:lvlJc w:val="left"/>
      <w:pPr>
        <w:tabs>
          <w:tab w:val="left" w:pos="389"/>
        </w:tabs>
        <w:autoSpaceDE w:val="0"/>
        <w:autoSpaceDN w:val="0"/>
        <w:ind w:left="389" w:hanging="389"/>
      </w:pPr>
    </w:lvl>
    <w:lvl w:ilvl="1" w:tentative="0">
      <w:start w:val="1"/>
      <w:numFmt w:val="lowerLetter"/>
      <w:lvlText w:val="%2)"/>
      <w:lvlJc w:val="left"/>
      <w:pPr>
        <w:autoSpaceDE w:val="0"/>
        <w:autoSpaceDN w:val="0"/>
        <w:ind w:left="840" w:hanging="420"/>
      </w:pPr>
    </w:lvl>
    <w:lvl w:ilvl="2" w:tentative="0">
      <w:start w:val="1"/>
      <w:numFmt w:val="lowerRoman"/>
      <w:lvlText w:val="%3."/>
      <w:lvlJc w:val="right"/>
      <w:pPr>
        <w:autoSpaceDE w:val="0"/>
        <w:autoSpaceDN w:val="0"/>
        <w:ind w:left="1260" w:hanging="420"/>
      </w:pPr>
    </w:lvl>
    <w:lvl w:ilvl="3" w:tentative="0">
      <w:start w:val="1"/>
      <w:numFmt w:val="decimal"/>
      <w:lvlText w:val="%4."/>
      <w:lvlJc w:val="left"/>
      <w:pPr>
        <w:autoSpaceDE w:val="0"/>
        <w:autoSpaceDN w:val="0"/>
        <w:ind w:left="1680" w:hanging="420"/>
      </w:pPr>
    </w:lvl>
    <w:lvl w:ilvl="4" w:tentative="0">
      <w:start w:val="1"/>
      <w:numFmt w:val="lowerLetter"/>
      <w:lvlText w:val="%5)"/>
      <w:lvlJc w:val="left"/>
      <w:pPr>
        <w:autoSpaceDE w:val="0"/>
        <w:autoSpaceDN w:val="0"/>
        <w:ind w:left="2100" w:hanging="420"/>
      </w:pPr>
    </w:lvl>
    <w:lvl w:ilvl="5" w:tentative="0">
      <w:start w:val="1"/>
      <w:numFmt w:val="lowerRoman"/>
      <w:lvlText w:val="%6."/>
      <w:lvlJc w:val="right"/>
      <w:pPr>
        <w:autoSpaceDE w:val="0"/>
        <w:autoSpaceDN w:val="0"/>
        <w:ind w:left="2520" w:hanging="420"/>
      </w:pPr>
    </w:lvl>
    <w:lvl w:ilvl="6" w:tentative="0">
      <w:start w:val="1"/>
      <w:numFmt w:val="decimal"/>
      <w:lvlText w:val="%7."/>
      <w:lvlJc w:val="left"/>
      <w:pPr>
        <w:autoSpaceDE w:val="0"/>
        <w:autoSpaceDN w:val="0"/>
        <w:ind w:left="2940" w:hanging="420"/>
      </w:pPr>
    </w:lvl>
    <w:lvl w:ilvl="7" w:tentative="0">
      <w:start w:val="1"/>
      <w:numFmt w:val="lowerLetter"/>
      <w:lvlText w:val="%8)"/>
      <w:lvlJc w:val="left"/>
      <w:pPr>
        <w:autoSpaceDE w:val="0"/>
        <w:autoSpaceDN w:val="0"/>
        <w:ind w:left="3360" w:hanging="420"/>
      </w:pPr>
    </w:lvl>
    <w:lvl w:ilvl="8" w:tentative="0">
      <w:start w:val="1"/>
      <w:numFmt w:val="lowerRoman"/>
      <w:lvlText w:val="%9."/>
      <w:lvlJc w:val="right"/>
      <w:pPr>
        <w:autoSpaceDE w:val="0"/>
        <w:autoSpaceDN w:val="0"/>
        <w:ind w:left="3780" w:hanging="420"/>
      </w:pPr>
    </w:lvl>
  </w:abstractNum>
  <w:abstractNum w:abstractNumId="7">
    <w:nsid w:val="00000031"/>
    <w:multiLevelType w:val="multilevel"/>
    <w:tmpl w:val="00000031"/>
    <w:lvl w:ilvl="0" w:tentative="0">
      <w:start w:val="1"/>
      <w:numFmt w:val="decimal"/>
      <w:lvlText w:val="%1)"/>
      <w:lvlJc w:val="left"/>
      <w:pPr>
        <w:tabs>
          <w:tab w:val="left" w:pos="389"/>
        </w:tabs>
        <w:autoSpaceDE w:val="0"/>
        <w:autoSpaceDN w:val="0"/>
        <w:ind w:left="389" w:hanging="389"/>
      </w:pPr>
    </w:lvl>
    <w:lvl w:ilvl="1" w:tentative="0">
      <w:start w:val="1"/>
      <w:numFmt w:val="lowerLetter"/>
      <w:lvlText w:val="%2)"/>
      <w:lvlJc w:val="left"/>
      <w:pPr>
        <w:autoSpaceDE w:val="0"/>
        <w:autoSpaceDN w:val="0"/>
        <w:ind w:left="840" w:hanging="420"/>
      </w:pPr>
    </w:lvl>
    <w:lvl w:ilvl="2" w:tentative="0">
      <w:start w:val="1"/>
      <w:numFmt w:val="lowerRoman"/>
      <w:lvlText w:val="%3."/>
      <w:lvlJc w:val="right"/>
      <w:pPr>
        <w:autoSpaceDE w:val="0"/>
        <w:autoSpaceDN w:val="0"/>
        <w:ind w:left="1260" w:hanging="420"/>
      </w:pPr>
    </w:lvl>
    <w:lvl w:ilvl="3" w:tentative="0">
      <w:start w:val="1"/>
      <w:numFmt w:val="decimal"/>
      <w:lvlText w:val="%4."/>
      <w:lvlJc w:val="left"/>
      <w:pPr>
        <w:autoSpaceDE w:val="0"/>
        <w:autoSpaceDN w:val="0"/>
        <w:ind w:left="1680" w:hanging="420"/>
      </w:pPr>
    </w:lvl>
    <w:lvl w:ilvl="4" w:tentative="0">
      <w:start w:val="1"/>
      <w:numFmt w:val="lowerLetter"/>
      <w:lvlText w:val="%5)"/>
      <w:lvlJc w:val="left"/>
      <w:pPr>
        <w:autoSpaceDE w:val="0"/>
        <w:autoSpaceDN w:val="0"/>
        <w:ind w:left="2100" w:hanging="420"/>
      </w:pPr>
    </w:lvl>
    <w:lvl w:ilvl="5" w:tentative="0">
      <w:start w:val="1"/>
      <w:numFmt w:val="lowerRoman"/>
      <w:lvlText w:val="%6."/>
      <w:lvlJc w:val="right"/>
      <w:pPr>
        <w:autoSpaceDE w:val="0"/>
        <w:autoSpaceDN w:val="0"/>
        <w:ind w:left="2520" w:hanging="420"/>
      </w:pPr>
    </w:lvl>
    <w:lvl w:ilvl="6" w:tentative="0">
      <w:start w:val="1"/>
      <w:numFmt w:val="decimal"/>
      <w:lvlText w:val="%7."/>
      <w:lvlJc w:val="left"/>
      <w:pPr>
        <w:autoSpaceDE w:val="0"/>
        <w:autoSpaceDN w:val="0"/>
        <w:ind w:left="2940" w:hanging="420"/>
      </w:pPr>
    </w:lvl>
    <w:lvl w:ilvl="7" w:tentative="0">
      <w:start w:val="1"/>
      <w:numFmt w:val="lowerLetter"/>
      <w:lvlText w:val="%8)"/>
      <w:lvlJc w:val="left"/>
      <w:pPr>
        <w:autoSpaceDE w:val="0"/>
        <w:autoSpaceDN w:val="0"/>
        <w:ind w:left="3360" w:hanging="420"/>
      </w:pPr>
    </w:lvl>
    <w:lvl w:ilvl="8" w:tentative="0">
      <w:start w:val="1"/>
      <w:numFmt w:val="lowerRoman"/>
      <w:lvlText w:val="%9."/>
      <w:lvlJc w:val="right"/>
      <w:pPr>
        <w:autoSpaceDE w:val="0"/>
        <w:autoSpaceDN w:val="0"/>
        <w:ind w:left="3780" w:hanging="420"/>
      </w:pPr>
    </w:lvl>
  </w:abstractNum>
  <w:abstractNum w:abstractNumId="8">
    <w:nsid w:val="00000048"/>
    <w:multiLevelType w:val="multilevel"/>
    <w:tmpl w:val="00000048"/>
    <w:lvl w:ilvl="0" w:tentative="0">
      <w:start w:val="1"/>
      <w:numFmt w:val="decimal"/>
      <w:lvlText w:val="%1)"/>
      <w:lvlJc w:val="left"/>
      <w:pPr>
        <w:tabs>
          <w:tab w:val="left" w:pos="389"/>
        </w:tabs>
        <w:autoSpaceDE w:val="0"/>
        <w:autoSpaceDN w:val="0"/>
        <w:ind w:left="389" w:hanging="389"/>
      </w:pPr>
    </w:lvl>
    <w:lvl w:ilvl="1" w:tentative="0">
      <w:start w:val="1"/>
      <w:numFmt w:val="lowerLetter"/>
      <w:lvlText w:val="%2)"/>
      <w:lvlJc w:val="left"/>
      <w:pPr>
        <w:autoSpaceDE w:val="0"/>
        <w:autoSpaceDN w:val="0"/>
        <w:ind w:left="840" w:hanging="420"/>
      </w:pPr>
    </w:lvl>
    <w:lvl w:ilvl="2" w:tentative="0">
      <w:start w:val="1"/>
      <w:numFmt w:val="lowerRoman"/>
      <w:lvlText w:val="%3."/>
      <w:lvlJc w:val="right"/>
      <w:pPr>
        <w:autoSpaceDE w:val="0"/>
        <w:autoSpaceDN w:val="0"/>
        <w:ind w:left="1260" w:hanging="420"/>
      </w:pPr>
    </w:lvl>
    <w:lvl w:ilvl="3" w:tentative="0">
      <w:start w:val="1"/>
      <w:numFmt w:val="decimal"/>
      <w:lvlText w:val="%4."/>
      <w:lvlJc w:val="left"/>
      <w:pPr>
        <w:autoSpaceDE w:val="0"/>
        <w:autoSpaceDN w:val="0"/>
        <w:ind w:left="1680" w:hanging="420"/>
      </w:pPr>
    </w:lvl>
    <w:lvl w:ilvl="4" w:tentative="0">
      <w:start w:val="1"/>
      <w:numFmt w:val="lowerLetter"/>
      <w:lvlText w:val="%5)"/>
      <w:lvlJc w:val="left"/>
      <w:pPr>
        <w:autoSpaceDE w:val="0"/>
        <w:autoSpaceDN w:val="0"/>
        <w:ind w:left="2100" w:hanging="420"/>
      </w:pPr>
    </w:lvl>
    <w:lvl w:ilvl="5" w:tentative="0">
      <w:start w:val="1"/>
      <w:numFmt w:val="lowerRoman"/>
      <w:lvlText w:val="%6."/>
      <w:lvlJc w:val="right"/>
      <w:pPr>
        <w:autoSpaceDE w:val="0"/>
        <w:autoSpaceDN w:val="0"/>
        <w:ind w:left="2520" w:hanging="420"/>
      </w:pPr>
    </w:lvl>
    <w:lvl w:ilvl="6" w:tentative="0">
      <w:start w:val="1"/>
      <w:numFmt w:val="decimal"/>
      <w:lvlText w:val="%7."/>
      <w:lvlJc w:val="left"/>
      <w:pPr>
        <w:autoSpaceDE w:val="0"/>
        <w:autoSpaceDN w:val="0"/>
        <w:ind w:left="2940" w:hanging="420"/>
      </w:pPr>
    </w:lvl>
    <w:lvl w:ilvl="7" w:tentative="0">
      <w:start w:val="1"/>
      <w:numFmt w:val="lowerLetter"/>
      <w:lvlText w:val="%8)"/>
      <w:lvlJc w:val="left"/>
      <w:pPr>
        <w:autoSpaceDE w:val="0"/>
        <w:autoSpaceDN w:val="0"/>
        <w:ind w:left="3360" w:hanging="420"/>
      </w:pPr>
    </w:lvl>
    <w:lvl w:ilvl="8" w:tentative="0">
      <w:start w:val="1"/>
      <w:numFmt w:val="lowerRoman"/>
      <w:lvlText w:val="%9."/>
      <w:lvlJc w:val="right"/>
      <w:pPr>
        <w:autoSpaceDE w:val="0"/>
        <w:autoSpaceDN w:val="0"/>
        <w:ind w:left="3780" w:hanging="420"/>
      </w:pPr>
    </w:lvl>
  </w:abstractNum>
  <w:abstractNum w:abstractNumId="9">
    <w:nsid w:val="0000004A"/>
    <w:multiLevelType w:val="multilevel"/>
    <w:tmpl w:val="0000004A"/>
    <w:lvl w:ilvl="0" w:tentative="0">
      <w:start w:val="1"/>
      <w:numFmt w:val="decimal"/>
      <w:lvlText w:val="%1)"/>
      <w:lvlJc w:val="left"/>
      <w:pPr>
        <w:tabs>
          <w:tab w:val="left" w:pos="389"/>
        </w:tabs>
        <w:autoSpaceDE w:val="0"/>
        <w:autoSpaceDN w:val="0"/>
        <w:ind w:left="389" w:hanging="389"/>
      </w:pPr>
    </w:lvl>
    <w:lvl w:ilvl="1" w:tentative="0">
      <w:start w:val="1"/>
      <w:numFmt w:val="lowerLetter"/>
      <w:lvlText w:val="%2)"/>
      <w:lvlJc w:val="left"/>
      <w:pPr>
        <w:autoSpaceDE w:val="0"/>
        <w:autoSpaceDN w:val="0"/>
        <w:ind w:left="840" w:hanging="420"/>
      </w:pPr>
    </w:lvl>
    <w:lvl w:ilvl="2" w:tentative="0">
      <w:start w:val="1"/>
      <w:numFmt w:val="lowerRoman"/>
      <w:lvlText w:val="%3."/>
      <w:lvlJc w:val="right"/>
      <w:pPr>
        <w:autoSpaceDE w:val="0"/>
        <w:autoSpaceDN w:val="0"/>
        <w:ind w:left="1260" w:hanging="420"/>
      </w:pPr>
    </w:lvl>
    <w:lvl w:ilvl="3" w:tentative="0">
      <w:start w:val="1"/>
      <w:numFmt w:val="decimal"/>
      <w:lvlText w:val="%4."/>
      <w:lvlJc w:val="left"/>
      <w:pPr>
        <w:autoSpaceDE w:val="0"/>
        <w:autoSpaceDN w:val="0"/>
        <w:ind w:left="1680" w:hanging="420"/>
      </w:pPr>
    </w:lvl>
    <w:lvl w:ilvl="4" w:tentative="0">
      <w:start w:val="1"/>
      <w:numFmt w:val="lowerLetter"/>
      <w:lvlText w:val="%5)"/>
      <w:lvlJc w:val="left"/>
      <w:pPr>
        <w:autoSpaceDE w:val="0"/>
        <w:autoSpaceDN w:val="0"/>
        <w:ind w:left="2100" w:hanging="420"/>
      </w:pPr>
    </w:lvl>
    <w:lvl w:ilvl="5" w:tentative="0">
      <w:start w:val="1"/>
      <w:numFmt w:val="lowerRoman"/>
      <w:lvlText w:val="%6."/>
      <w:lvlJc w:val="right"/>
      <w:pPr>
        <w:autoSpaceDE w:val="0"/>
        <w:autoSpaceDN w:val="0"/>
        <w:ind w:left="2520" w:hanging="420"/>
      </w:pPr>
    </w:lvl>
    <w:lvl w:ilvl="6" w:tentative="0">
      <w:start w:val="1"/>
      <w:numFmt w:val="decimal"/>
      <w:lvlText w:val="%7."/>
      <w:lvlJc w:val="left"/>
      <w:pPr>
        <w:autoSpaceDE w:val="0"/>
        <w:autoSpaceDN w:val="0"/>
        <w:ind w:left="2940" w:hanging="420"/>
      </w:pPr>
    </w:lvl>
    <w:lvl w:ilvl="7" w:tentative="0">
      <w:start w:val="1"/>
      <w:numFmt w:val="lowerLetter"/>
      <w:lvlText w:val="%8)"/>
      <w:lvlJc w:val="left"/>
      <w:pPr>
        <w:autoSpaceDE w:val="0"/>
        <w:autoSpaceDN w:val="0"/>
        <w:ind w:left="3360" w:hanging="420"/>
      </w:pPr>
    </w:lvl>
    <w:lvl w:ilvl="8" w:tentative="0">
      <w:start w:val="1"/>
      <w:numFmt w:val="lowerRoman"/>
      <w:lvlText w:val="%9."/>
      <w:lvlJc w:val="right"/>
      <w:pPr>
        <w:autoSpaceDE w:val="0"/>
        <w:autoSpaceDN w:val="0"/>
        <w:ind w:left="3780" w:hanging="420"/>
      </w:pPr>
    </w:lvl>
  </w:abstractNum>
  <w:abstractNum w:abstractNumId="10">
    <w:nsid w:val="0000004E"/>
    <w:multiLevelType w:val="multilevel"/>
    <w:tmpl w:val="0000004E"/>
    <w:lvl w:ilvl="0" w:tentative="0">
      <w:start w:val="1"/>
      <w:numFmt w:val="decimal"/>
      <w:lvlText w:val="%1)"/>
      <w:lvlJc w:val="left"/>
      <w:pPr>
        <w:tabs>
          <w:tab w:val="left" w:pos="389"/>
        </w:tabs>
        <w:autoSpaceDE w:val="0"/>
        <w:autoSpaceDN w:val="0"/>
        <w:ind w:left="389" w:hanging="389"/>
      </w:pPr>
    </w:lvl>
    <w:lvl w:ilvl="1" w:tentative="0">
      <w:start w:val="1"/>
      <w:numFmt w:val="lowerLetter"/>
      <w:lvlText w:val="%2)"/>
      <w:lvlJc w:val="left"/>
      <w:pPr>
        <w:autoSpaceDE w:val="0"/>
        <w:autoSpaceDN w:val="0"/>
        <w:ind w:left="840" w:hanging="420"/>
      </w:pPr>
    </w:lvl>
    <w:lvl w:ilvl="2" w:tentative="0">
      <w:start w:val="1"/>
      <w:numFmt w:val="lowerRoman"/>
      <w:lvlText w:val="%3."/>
      <w:lvlJc w:val="right"/>
      <w:pPr>
        <w:autoSpaceDE w:val="0"/>
        <w:autoSpaceDN w:val="0"/>
        <w:ind w:left="1260" w:hanging="420"/>
      </w:pPr>
    </w:lvl>
    <w:lvl w:ilvl="3" w:tentative="0">
      <w:start w:val="1"/>
      <w:numFmt w:val="decimal"/>
      <w:lvlText w:val="%4."/>
      <w:lvlJc w:val="left"/>
      <w:pPr>
        <w:autoSpaceDE w:val="0"/>
        <w:autoSpaceDN w:val="0"/>
        <w:ind w:left="1680" w:hanging="420"/>
      </w:pPr>
    </w:lvl>
    <w:lvl w:ilvl="4" w:tentative="0">
      <w:start w:val="1"/>
      <w:numFmt w:val="lowerLetter"/>
      <w:lvlText w:val="%5)"/>
      <w:lvlJc w:val="left"/>
      <w:pPr>
        <w:autoSpaceDE w:val="0"/>
        <w:autoSpaceDN w:val="0"/>
        <w:ind w:left="2100" w:hanging="420"/>
      </w:pPr>
    </w:lvl>
    <w:lvl w:ilvl="5" w:tentative="0">
      <w:start w:val="1"/>
      <w:numFmt w:val="lowerRoman"/>
      <w:lvlText w:val="%6."/>
      <w:lvlJc w:val="right"/>
      <w:pPr>
        <w:autoSpaceDE w:val="0"/>
        <w:autoSpaceDN w:val="0"/>
        <w:ind w:left="2520" w:hanging="420"/>
      </w:pPr>
    </w:lvl>
    <w:lvl w:ilvl="6" w:tentative="0">
      <w:start w:val="1"/>
      <w:numFmt w:val="decimal"/>
      <w:lvlText w:val="%7."/>
      <w:lvlJc w:val="left"/>
      <w:pPr>
        <w:autoSpaceDE w:val="0"/>
        <w:autoSpaceDN w:val="0"/>
        <w:ind w:left="2940" w:hanging="420"/>
      </w:pPr>
    </w:lvl>
    <w:lvl w:ilvl="7" w:tentative="0">
      <w:start w:val="1"/>
      <w:numFmt w:val="lowerLetter"/>
      <w:lvlText w:val="%8)"/>
      <w:lvlJc w:val="left"/>
      <w:pPr>
        <w:autoSpaceDE w:val="0"/>
        <w:autoSpaceDN w:val="0"/>
        <w:ind w:left="3360" w:hanging="420"/>
      </w:pPr>
    </w:lvl>
    <w:lvl w:ilvl="8" w:tentative="0">
      <w:start w:val="1"/>
      <w:numFmt w:val="lowerRoman"/>
      <w:lvlText w:val="%9."/>
      <w:lvlJc w:val="right"/>
      <w:pPr>
        <w:autoSpaceDE w:val="0"/>
        <w:autoSpaceDN w:val="0"/>
        <w:ind w:left="3780" w:hanging="420"/>
      </w:pPr>
    </w:lvl>
  </w:abstractNum>
  <w:abstractNum w:abstractNumId="11">
    <w:nsid w:val="00000053"/>
    <w:multiLevelType w:val="multilevel"/>
    <w:tmpl w:val="00000053"/>
    <w:lvl w:ilvl="0" w:tentative="0">
      <w:start w:val="1"/>
      <w:numFmt w:val="decimal"/>
      <w:lvlText w:val="%1)"/>
      <w:lvlJc w:val="left"/>
      <w:pPr>
        <w:tabs>
          <w:tab w:val="left" w:pos="341"/>
        </w:tabs>
        <w:autoSpaceDE w:val="0"/>
        <w:autoSpaceDN w:val="0"/>
        <w:ind w:left="341" w:hanging="341"/>
      </w:pPr>
    </w:lvl>
    <w:lvl w:ilvl="1" w:tentative="0">
      <w:start w:val="1"/>
      <w:numFmt w:val="lowerLetter"/>
      <w:lvlText w:val="%2)"/>
      <w:lvlJc w:val="left"/>
      <w:pPr>
        <w:autoSpaceDE w:val="0"/>
        <w:autoSpaceDN w:val="0"/>
        <w:ind w:left="840" w:hanging="420"/>
      </w:pPr>
    </w:lvl>
    <w:lvl w:ilvl="2" w:tentative="0">
      <w:start w:val="1"/>
      <w:numFmt w:val="lowerRoman"/>
      <w:lvlText w:val="%3."/>
      <w:lvlJc w:val="right"/>
      <w:pPr>
        <w:autoSpaceDE w:val="0"/>
        <w:autoSpaceDN w:val="0"/>
        <w:ind w:left="1260" w:hanging="420"/>
      </w:pPr>
    </w:lvl>
    <w:lvl w:ilvl="3" w:tentative="0">
      <w:start w:val="1"/>
      <w:numFmt w:val="decimal"/>
      <w:lvlText w:val="%4."/>
      <w:lvlJc w:val="left"/>
      <w:pPr>
        <w:autoSpaceDE w:val="0"/>
        <w:autoSpaceDN w:val="0"/>
        <w:ind w:left="1680" w:hanging="420"/>
      </w:pPr>
    </w:lvl>
    <w:lvl w:ilvl="4" w:tentative="0">
      <w:start w:val="1"/>
      <w:numFmt w:val="lowerLetter"/>
      <w:lvlText w:val="%5)"/>
      <w:lvlJc w:val="left"/>
      <w:pPr>
        <w:autoSpaceDE w:val="0"/>
        <w:autoSpaceDN w:val="0"/>
        <w:ind w:left="2100" w:hanging="420"/>
      </w:pPr>
    </w:lvl>
    <w:lvl w:ilvl="5" w:tentative="0">
      <w:start w:val="1"/>
      <w:numFmt w:val="lowerRoman"/>
      <w:lvlText w:val="%6."/>
      <w:lvlJc w:val="right"/>
      <w:pPr>
        <w:autoSpaceDE w:val="0"/>
        <w:autoSpaceDN w:val="0"/>
        <w:ind w:left="2520" w:hanging="420"/>
      </w:pPr>
    </w:lvl>
    <w:lvl w:ilvl="6" w:tentative="0">
      <w:start w:val="1"/>
      <w:numFmt w:val="decimal"/>
      <w:lvlText w:val="%7."/>
      <w:lvlJc w:val="left"/>
      <w:pPr>
        <w:autoSpaceDE w:val="0"/>
        <w:autoSpaceDN w:val="0"/>
        <w:ind w:left="2940" w:hanging="420"/>
      </w:pPr>
    </w:lvl>
    <w:lvl w:ilvl="7" w:tentative="0">
      <w:start w:val="1"/>
      <w:numFmt w:val="lowerLetter"/>
      <w:lvlText w:val="%8)"/>
      <w:lvlJc w:val="left"/>
      <w:pPr>
        <w:autoSpaceDE w:val="0"/>
        <w:autoSpaceDN w:val="0"/>
        <w:ind w:left="3360" w:hanging="420"/>
      </w:pPr>
    </w:lvl>
    <w:lvl w:ilvl="8" w:tentative="0">
      <w:start w:val="1"/>
      <w:numFmt w:val="lowerRoman"/>
      <w:lvlText w:val="%9."/>
      <w:lvlJc w:val="right"/>
      <w:pPr>
        <w:autoSpaceDE w:val="0"/>
        <w:autoSpaceDN w:val="0"/>
        <w:ind w:left="3780" w:hanging="420"/>
      </w:pPr>
    </w:lvl>
  </w:abstractNum>
  <w:abstractNum w:abstractNumId="12">
    <w:nsid w:val="00000054"/>
    <w:multiLevelType w:val="multilevel"/>
    <w:tmpl w:val="00000054"/>
    <w:lvl w:ilvl="0" w:tentative="0">
      <w:start w:val="1"/>
      <w:numFmt w:val="decimal"/>
      <w:lvlText w:val="%1)"/>
      <w:lvlJc w:val="left"/>
      <w:pPr>
        <w:tabs>
          <w:tab w:val="left" w:pos="341"/>
        </w:tabs>
        <w:autoSpaceDE w:val="0"/>
        <w:autoSpaceDN w:val="0"/>
        <w:ind w:left="341" w:hanging="341"/>
      </w:pPr>
    </w:lvl>
    <w:lvl w:ilvl="1" w:tentative="0">
      <w:start w:val="1"/>
      <w:numFmt w:val="lowerLetter"/>
      <w:lvlText w:val="%2)"/>
      <w:lvlJc w:val="left"/>
      <w:pPr>
        <w:autoSpaceDE w:val="0"/>
        <w:autoSpaceDN w:val="0"/>
        <w:ind w:left="840" w:hanging="420"/>
      </w:pPr>
    </w:lvl>
    <w:lvl w:ilvl="2" w:tentative="0">
      <w:start w:val="1"/>
      <w:numFmt w:val="lowerRoman"/>
      <w:lvlText w:val="%3."/>
      <w:lvlJc w:val="right"/>
      <w:pPr>
        <w:autoSpaceDE w:val="0"/>
        <w:autoSpaceDN w:val="0"/>
        <w:ind w:left="1260" w:hanging="420"/>
      </w:pPr>
    </w:lvl>
    <w:lvl w:ilvl="3" w:tentative="0">
      <w:start w:val="1"/>
      <w:numFmt w:val="decimal"/>
      <w:lvlText w:val="%4."/>
      <w:lvlJc w:val="left"/>
      <w:pPr>
        <w:autoSpaceDE w:val="0"/>
        <w:autoSpaceDN w:val="0"/>
        <w:ind w:left="1680" w:hanging="420"/>
      </w:pPr>
    </w:lvl>
    <w:lvl w:ilvl="4" w:tentative="0">
      <w:start w:val="1"/>
      <w:numFmt w:val="lowerLetter"/>
      <w:lvlText w:val="%5)"/>
      <w:lvlJc w:val="left"/>
      <w:pPr>
        <w:autoSpaceDE w:val="0"/>
        <w:autoSpaceDN w:val="0"/>
        <w:ind w:left="2100" w:hanging="420"/>
      </w:pPr>
    </w:lvl>
    <w:lvl w:ilvl="5" w:tentative="0">
      <w:start w:val="1"/>
      <w:numFmt w:val="lowerRoman"/>
      <w:lvlText w:val="%6."/>
      <w:lvlJc w:val="right"/>
      <w:pPr>
        <w:autoSpaceDE w:val="0"/>
        <w:autoSpaceDN w:val="0"/>
        <w:ind w:left="2520" w:hanging="420"/>
      </w:pPr>
    </w:lvl>
    <w:lvl w:ilvl="6" w:tentative="0">
      <w:start w:val="1"/>
      <w:numFmt w:val="decimal"/>
      <w:lvlText w:val="%7."/>
      <w:lvlJc w:val="left"/>
      <w:pPr>
        <w:autoSpaceDE w:val="0"/>
        <w:autoSpaceDN w:val="0"/>
        <w:ind w:left="2940" w:hanging="420"/>
      </w:pPr>
    </w:lvl>
    <w:lvl w:ilvl="7" w:tentative="0">
      <w:start w:val="1"/>
      <w:numFmt w:val="lowerLetter"/>
      <w:lvlText w:val="%8)"/>
      <w:lvlJc w:val="left"/>
      <w:pPr>
        <w:autoSpaceDE w:val="0"/>
        <w:autoSpaceDN w:val="0"/>
        <w:ind w:left="3360" w:hanging="420"/>
      </w:pPr>
    </w:lvl>
    <w:lvl w:ilvl="8" w:tentative="0">
      <w:start w:val="1"/>
      <w:numFmt w:val="lowerRoman"/>
      <w:lvlText w:val="%9."/>
      <w:lvlJc w:val="right"/>
      <w:pPr>
        <w:autoSpaceDE w:val="0"/>
        <w:autoSpaceDN w:val="0"/>
        <w:ind w:left="3780" w:hanging="420"/>
      </w:pPr>
    </w:lvl>
  </w:abstractNum>
  <w:abstractNum w:abstractNumId="13">
    <w:nsid w:val="00000055"/>
    <w:multiLevelType w:val="multilevel"/>
    <w:tmpl w:val="00000055"/>
    <w:lvl w:ilvl="0" w:tentative="0">
      <w:start w:val="1"/>
      <w:numFmt w:val="decimal"/>
      <w:lvlText w:val="%1)"/>
      <w:lvlJc w:val="left"/>
      <w:pPr>
        <w:tabs>
          <w:tab w:val="left" w:pos="341"/>
        </w:tabs>
        <w:autoSpaceDE w:val="0"/>
        <w:autoSpaceDN w:val="0"/>
        <w:ind w:left="341" w:hanging="341"/>
      </w:pPr>
    </w:lvl>
    <w:lvl w:ilvl="1" w:tentative="0">
      <w:start w:val="1"/>
      <w:numFmt w:val="lowerLetter"/>
      <w:lvlText w:val="%2)"/>
      <w:lvlJc w:val="left"/>
      <w:pPr>
        <w:autoSpaceDE w:val="0"/>
        <w:autoSpaceDN w:val="0"/>
        <w:ind w:left="840" w:hanging="420"/>
      </w:pPr>
    </w:lvl>
    <w:lvl w:ilvl="2" w:tentative="0">
      <w:start w:val="1"/>
      <w:numFmt w:val="lowerRoman"/>
      <w:lvlText w:val="%3."/>
      <w:lvlJc w:val="right"/>
      <w:pPr>
        <w:autoSpaceDE w:val="0"/>
        <w:autoSpaceDN w:val="0"/>
        <w:ind w:left="1260" w:hanging="420"/>
      </w:pPr>
    </w:lvl>
    <w:lvl w:ilvl="3" w:tentative="0">
      <w:start w:val="1"/>
      <w:numFmt w:val="decimal"/>
      <w:lvlText w:val="%4."/>
      <w:lvlJc w:val="left"/>
      <w:pPr>
        <w:autoSpaceDE w:val="0"/>
        <w:autoSpaceDN w:val="0"/>
        <w:ind w:left="1680" w:hanging="420"/>
      </w:pPr>
    </w:lvl>
    <w:lvl w:ilvl="4" w:tentative="0">
      <w:start w:val="1"/>
      <w:numFmt w:val="lowerLetter"/>
      <w:lvlText w:val="%5)"/>
      <w:lvlJc w:val="left"/>
      <w:pPr>
        <w:autoSpaceDE w:val="0"/>
        <w:autoSpaceDN w:val="0"/>
        <w:ind w:left="2100" w:hanging="420"/>
      </w:pPr>
    </w:lvl>
    <w:lvl w:ilvl="5" w:tentative="0">
      <w:start w:val="1"/>
      <w:numFmt w:val="lowerRoman"/>
      <w:lvlText w:val="%6."/>
      <w:lvlJc w:val="right"/>
      <w:pPr>
        <w:autoSpaceDE w:val="0"/>
        <w:autoSpaceDN w:val="0"/>
        <w:ind w:left="2520" w:hanging="420"/>
      </w:pPr>
    </w:lvl>
    <w:lvl w:ilvl="6" w:tentative="0">
      <w:start w:val="1"/>
      <w:numFmt w:val="decimal"/>
      <w:lvlText w:val="%7."/>
      <w:lvlJc w:val="left"/>
      <w:pPr>
        <w:autoSpaceDE w:val="0"/>
        <w:autoSpaceDN w:val="0"/>
        <w:ind w:left="2940" w:hanging="420"/>
      </w:pPr>
    </w:lvl>
    <w:lvl w:ilvl="7" w:tentative="0">
      <w:start w:val="1"/>
      <w:numFmt w:val="lowerLetter"/>
      <w:lvlText w:val="%8)"/>
      <w:lvlJc w:val="left"/>
      <w:pPr>
        <w:autoSpaceDE w:val="0"/>
        <w:autoSpaceDN w:val="0"/>
        <w:ind w:left="3360" w:hanging="420"/>
      </w:pPr>
    </w:lvl>
    <w:lvl w:ilvl="8" w:tentative="0">
      <w:start w:val="1"/>
      <w:numFmt w:val="lowerRoman"/>
      <w:lvlText w:val="%9."/>
      <w:lvlJc w:val="right"/>
      <w:pPr>
        <w:autoSpaceDE w:val="0"/>
        <w:autoSpaceDN w:val="0"/>
        <w:ind w:left="3780" w:hanging="420"/>
      </w:pPr>
    </w:lvl>
  </w:abstractNum>
  <w:abstractNum w:abstractNumId="14">
    <w:nsid w:val="0000005C"/>
    <w:multiLevelType w:val="multilevel"/>
    <w:tmpl w:val="0000005C"/>
    <w:lvl w:ilvl="0" w:tentative="0">
      <w:start w:val="1"/>
      <w:numFmt w:val="decimal"/>
      <w:lvlText w:val="%1)"/>
      <w:lvlJc w:val="left"/>
      <w:pPr>
        <w:tabs>
          <w:tab w:val="left" w:pos="389"/>
        </w:tabs>
        <w:autoSpaceDE w:val="0"/>
        <w:autoSpaceDN w:val="0"/>
        <w:ind w:left="389" w:hanging="389"/>
      </w:pPr>
    </w:lvl>
    <w:lvl w:ilvl="1" w:tentative="0">
      <w:start w:val="1"/>
      <w:numFmt w:val="lowerLetter"/>
      <w:lvlText w:val="%2)"/>
      <w:lvlJc w:val="left"/>
      <w:pPr>
        <w:autoSpaceDE w:val="0"/>
        <w:autoSpaceDN w:val="0"/>
        <w:ind w:left="840" w:hanging="420"/>
      </w:pPr>
    </w:lvl>
    <w:lvl w:ilvl="2" w:tentative="0">
      <w:start w:val="1"/>
      <w:numFmt w:val="lowerRoman"/>
      <w:lvlText w:val="%3."/>
      <w:lvlJc w:val="right"/>
      <w:pPr>
        <w:autoSpaceDE w:val="0"/>
        <w:autoSpaceDN w:val="0"/>
        <w:ind w:left="1260" w:hanging="420"/>
      </w:pPr>
    </w:lvl>
    <w:lvl w:ilvl="3" w:tentative="0">
      <w:start w:val="1"/>
      <w:numFmt w:val="decimal"/>
      <w:lvlText w:val="%4."/>
      <w:lvlJc w:val="left"/>
      <w:pPr>
        <w:autoSpaceDE w:val="0"/>
        <w:autoSpaceDN w:val="0"/>
        <w:ind w:left="1680" w:hanging="420"/>
      </w:pPr>
    </w:lvl>
    <w:lvl w:ilvl="4" w:tentative="0">
      <w:start w:val="1"/>
      <w:numFmt w:val="lowerLetter"/>
      <w:lvlText w:val="%5)"/>
      <w:lvlJc w:val="left"/>
      <w:pPr>
        <w:autoSpaceDE w:val="0"/>
        <w:autoSpaceDN w:val="0"/>
        <w:ind w:left="2100" w:hanging="420"/>
      </w:pPr>
    </w:lvl>
    <w:lvl w:ilvl="5" w:tentative="0">
      <w:start w:val="1"/>
      <w:numFmt w:val="lowerRoman"/>
      <w:lvlText w:val="%6."/>
      <w:lvlJc w:val="right"/>
      <w:pPr>
        <w:autoSpaceDE w:val="0"/>
        <w:autoSpaceDN w:val="0"/>
        <w:ind w:left="2520" w:hanging="420"/>
      </w:pPr>
    </w:lvl>
    <w:lvl w:ilvl="6" w:tentative="0">
      <w:start w:val="1"/>
      <w:numFmt w:val="decimal"/>
      <w:lvlText w:val="%7."/>
      <w:lvlJc w:val="left"/>
      <w:pPr>
        <w:autoSpaceDE w:val="0"/>
        <w:autoSpaceDN w:val="0"/>
        <w:ind w:left="2940" w:hanging="420"/>
      </w:pPr>
    </w:lvl>
    <w:lvl w:ilvl="7" w:tentative="0">
      <w:start w:val="1"/>
      <w:numFmt w:val="lowerLetter"/>
      <w:lvlText w:val="%8)"/>
      <w:lvlJc w:val="left"/>
      <w:pPr>
        <w:autoSpaceDE w:val="0"/>
        <w:autoSpaceDN w:val="0"/>
        <w:ind w:left="3360" w:hanging="420"/>
      </w:pPr>
    </w:lvl>
    <w:lvl w:ilvl="8" w:tentative="0">
      <w:start w:val="1"/>
      <w:numFmt w:val="lowerRoman"/>
      <w:lvlText w:val="%9."/>
      <w:lvlJc w:val="right"/>
      <w:pPr>
        <w:autoSpaceDE w:val="0"/>
        <w:autoSpaceDN w:val="0"/>
        <w:ind w:left="3780" w:hanging="420"/>
      </w:pPr>
    </w:lvl>
  </w:abstractNum>
  <w:abstractNum w:abstractNumId="15">
    <w:nsid w:val="00000060"/>
    <w:multiLevelType w:val="multilevel"/>
    <w:tmpl w:val="00000060"/>
    <w:lvl w:ilvl="0" w:tentative="0">
      <w:start w:val="1"/>
      <w:numFmt w:val="decimal"/>
      <w:lvlText w:val="%1)"/>
      <w:lvlJc w:val="left"/>
      <w:pPr>
        <w:tabs>
          <w:tab w:val="left" w:pos="389"/>
        </w:tabs>
        <w:autoSpaceDE w:val="0"/>
        <w:autoSpaceDN w:val="0"/>
        <w:ind w:left="389" w:hanging="389"/>
      </w:pPr>
    </w:lvl>
    <w:lvl w:ilvl="1" w:tentative="0">
      <w:start w:val="1"/>
      <w:numFmt w:val="lowerLetter"/>
      <w:lvlText w:val="%2)"/>
      <w:lvlJc w:val="left"/>
      <w:pPr>
        <w:autoSpaceDE w:val="0"/>
        <w:autoSpaceDN w:val="0"/>
        <w:ind w:left="840" w:hanging="420"/>
      </w:pPr>
    </w:lvl>
    <w:lvl w:ilvl="2" w:tentative="0">
      <w:start w:val="1"/>
      <w:numFmt w:val="lowerRoman"/>
      <w:lvlText w:val="%3."/>
      <w:lvlJc w:val="right"/>
      <w:pPr>
        <w:autoSpaceDE w:val="0"/>
        <w:autoSpaceDN w:val="0"/>
        <w:ind w:left="1260" w:hanging="420"/>
      </w:pPr>
    </w:lvl>
    <w:lvl w:ilvl="3" w:tentative="0">
      <w:start w:val="1"/>
      <w:numFmt w:val="decimal"/>
      <w:lvlText w:val="%4."/>
      <w:lvlJc w:val="left"/>
      <w:pPr>
        <w:autoSpaceDE w:val="0"/>
        <w:autoSpaceDN w:val="0"/>
        <w:ind w:left="1680" w:hanging="420"/>
      </w:pPr>
    </w:lvl>
    <w:lvl w:ilvl="4" w:tentative="0">
      <w:start w:val="1"/>
      <w:numFmt w:val="lowerLetter"/>
      <w:lvlText w:val="%5)"/>
      <w:lvlJc w:val="left"/>
      <w:pPr>
        <w:autoSpaceDE w:val="0"/>
        <w:autoSpaceDN w:val="0"/>
        <w:ind w:left="2100" w:hanging="420"/>
      </w:pPr>
    </w:lvl>
    <w:lvl w:ilvl="5" w:tentative="0">
      <w:start w:val="1"/>
      <w:numFmt w:val="lowerRoman"/>
      <w:lvlText w:val="%6."/>
      <w:lvlJc w:val="right"/>
      <w:pPr>
        <w:autoSpaceDE w:val="0"/>
        <w:autoSpaceDN w:val="0"/>
        <w:ind w:left="2520" w:hanging="420"/>
      </w:pPr>
    </w:lvl>
    <w:lvl w:ilvl="6" w:tentative="0">
      <w:start w:val="1"/>
      <w:numFmt w:val="decimal"/>
      <w:lvlText w:val="%7."/>
      <w:lvlJc w:val="left"/>
      <w:pPr>
        <w:autoSpaceDE w:val="0"/>
        <w:autoSpaceDN w:val="0"/>
        <w:ind w:left="2940" w:hanging="420"/>
      </w:pPr>
    </w:lvl>
    <w:lvl w:ilvl="7" w:tentative="0">
      <w:start w:val="1"/>
      <w:numFmt w:val="lowerLetter"/>
      <w:lvlText w:val="%8)"/>
      <w:lvlJc w:val="left"/>
      <w:pPr>
        <w:autoSpaceDE w:val="0"/>
        <w:autoSpaceDN w:val="0"/>
        <w:ind w:left="3360" w:hanging="420"/>
      </w:pPr>
    </w:lvl>
    <w:lvl w:ilvl="8" w:tentative="0">
      <w:start w:val="1"/>
      <w:numFmt w:val="lowerRoman"/>
      <w:lvlText w:val="%9."/>
      <w:lvlJc w:val="right"/>
      <w:pPr>
        <w:autoSpaceDE w:val="0"/>
        <w:autoSpaceDN w:val="0"/>
        <w:ind w:left="3780" w:hanging="420"/>
      </w:pPr>
    </w:lvl>
  </w:abstractNum>
  <w:abstractNum w:abstractNumId="16">
    <w:nsid w:val="00000064"/>
    <w:multiLevelType w:val="multilevel"/>
    <w:tmpl w:val="00000064"/>
    <w:lvl w:ilvl="0" w:tentative="0">
      <w:start w:val="1"/>
      <w:numFmt w:val="decimal"/>
      <w:lvlText w:val="%1)"/>
      <w:lvlJc w:val="left"/>
      <w:pPr>
        <w:tabs>
          <w:tab w:val="left" w:pos="389"/>
        </w:tabs>
        <w:autoSpaceDE w:val="0"/>
        <w:autoSpaceDN w:val="0"/>
        <w:ind w:left="389" w:hanging="389"/>
      </w:pPr>
    </w:lvl>
    <w:lvl w:ilvl="1" w:tentative="0">
      <w:start w:val="1"/>
      <w:numFmt w:val="lowerLetter"/>
      <w:lvlText w:val="%2)"/>
      <w:lvlJc w:val="left"/>
      <w:pPr>
        <w:autoSpaceDE w:val="0"/>
        <w:autoSpaceDN w:val="0"/>
        <w:ind w:left="840" w:hanging="420"/>
      </w:pPr>
    </w:lvl>
    <w:lvl w:ilvl="2" w:tentative="0">
      <w:start w:val="1"/>
      <w:numFmt w:val="lowerRoman"/>
      <w:lvlText w:val="%3."/>
      <w:lvlJc w:val="right"/>
      <w:pPr>
        <w:autoSpaceDE w:val="0"/>
        <w:autoSpaceDN w:val="0"/>
        <w:ind w:left="1260" w:hanging="420"/>
      </w:pPr>
    </w:lvl>
    <w:lvl w:ilvl="3" w:tentative="0">
      <w:start w:val="1"/>
      <w:numFmt w:val="decimal"/>
      <w:lvlText w:val="%4."/>
      <w:lvlJc w:val="left"/>
      <w:pPr>
        <w:autoSpaceDE w:val="0"/>
        <w:autoSpaceDN w:val="0"/>
        <w:ind w:left="1680" w:hanging="420"/>
      </w:pPr>
    </w:lvl>
    <w:lvl w:ilvl="4" w:tentative="0">
      <w:start w:val="1"/>
      <w:numFmt w:val="lowerLetter"/>
      <w:lvlText w:val="%5)"/>
      <w:lvlJc w:val="left"/>
      <w:pPr>
        <w:autoSpaceDE w:val="0"/>
        <w:autoSpaceDN w:val="0"/>
        <w:ind w:left="2100" w:hanging="420"/>
      </w:pPr>
    </w:lvl>
    <w:lvl w:ilvl="5" w:tentative="0">
      <w:start w:val="1"/>
      <w:numFmt w:val="lowerRoman"/>
      <w:lvlText w:val="%6."/>
      <w:lvlJc w:val="right"/>
      <w:pPr>
        <w:autoSpaceDE w:val="0"/>
        <w:autoSpaceDN w:val="0"/>
        <w:ind w:left="2520" w:hanging="420"/>
      </w:pPr>
    </w:lvl>
    <w:lvl w:ilvl="6" w:tentative="0">
      <w:start w:val="1"/>
      <w:numFmt w:val="decimal"/>
      <w:lvlText w:val="%7."/>
      <w:lvlJc w:val="left"/>
      <w:pPr>
        <w:autoSpaceDE w:val="0"/>
        <w:autoSpaceDN w:val="0"/>
        <w:ind w:left="2940" w:hanging="420"/>
      </w:pPr>
    </w:lvl>
    <w:lvl w:ilvl="7" w:tentative="0">
      <w:start w:val="1"/>
      <w:numFmt w:val="lowerLetter"/>
      <w:lvlText w:val="%8)"/>
      <w:lvlJc w:val="left"/>
      <w:pPr>
        <w:autoSpaceDE w:val="0"/>
        <w:autoSpaceDN w:val="0"/>
        <w:ind w:left="3360" w:hanging="420"/>
      </w:pPr>
    </w:lvl>
    <w:lvl w:ilvl="8" w:tentative="0">
      <w:start w:val="1"/>
      <w:numFmt w:val="lowerRoman"/>
      <w:lvlText w:val="%9."/>
      <w:lvlJc w:val="right"/>
      <w:pPr>
        <w:autoSpaceDE w:val="0"/>
        <w:autoSpaceDN w:val="0"/>
        <w:ind w:left="3780" w:hanging="420"/>
      </w:pPr>
    </w:lvl>
  </w:abstractNum>
  <w:abstractNum w:abstractNumId="17">
    <w:nsid w:val="00000067"/>
    <w:multiLevelType w:val="multilevel"/>
    <w:tmpl w:val="00000067"/>
    <w:lvl w:ilvl="0" w:tentative="0">
      <w:start w:val="1"/>
      <w:numFmt w:val="decimal"/>
      <w:lvlText w:val="%1)"/>
      <w:lvlJc w:val="left"/>
      <w:pPr>
        <w:tabs>
          <w:tab w:val="left" w:pos="389"/>
        </w:tabs>
        <w:autoSpaceDE w:val="0"/>
        <w:autoSpaceDN w:val="0"/>
        <w:ind w:left="389" w:hanging="389"/>
      </w:pPr>
    </w:lvl>
    <w:lvl w:ilvl="1" w:tentative="0">
      <w:start w:val="1"/>
      <w:numFmt w:val="lowerLetter"/>
      <w:lvlText w:val="%2)"/>
      <w:lvlJc w:val="left"/>
      <w:pPr>
        <w:autoSpaceDE w:val="0"/>
        <w:autoSpaceDN w:val="0"/>
        <w:ind w:left="840" w:hanging="420"/>
      </w:pPr>
    </w:lvl>
    <w:lvl w:ilvl="2" w:tentative="0">
      <w:start w:val="1"/>
      <w:numFmt w:val="lowerRoman"/>
      <w:lvlText w:val="%3."/>
      <w:lvlJc w:val="right"/>
      <w:pPr>
        <w:autoSpaceDE w:val="0"/>
        <w:autoSpaceDN w:val="0"/>
        <w:ind w:left="1260" w:hanging="420"/>
      </w:pPr>
    </w:lvl>
    <w:lvl w:ilvl="3" w:tentative="0">
      <w:start w:val="1"/>
      <w:numFmt w:val="decimal"/>
      <w:lvlText w:val="%4."/>
      <w:lvlJc w:val="left"/>
      <w:pPr>
        <w:autoSpaceDE w:val="0"/>
        <w:autoSpaceDN w:val="0"/>
        <w:ind w:left="1680" w:hanging="420"/>
      </w:pPr>
    </w:lvl>
    <w:lvl w:ilvl="4" w:tentative="0">
      <w:start w:val="1"/>
      <w:numFmt w:val="lowerLetter"/>
      <w:lvlText w:val="%5)"/>
      <w:lvlJc w:val="left"/>
      <w:pPr>
        <w:autoSpaceDE w:val="0"/>
        <w:autoSpaceDN w:val="0"/>
        <w:ind w:left="2100" w:hanging="420"/>
      </w:pPr>
    </w:lvl>
    <w:lvl w:ilvl="5" w:tentative="0">
      <w:start w:val="1"/>
      <w:numFmt w:val="lowerRoman"/>
      <w:lvlText w:val="%6."/>
      <w:lvlJc w:val="right"/>
      <w:pPr>
        <w:autoSpaceDE w:val="0"/>
        <w:autoSpaceDN w:val="0"/>
        <w:ind w:left="2520" w:hanging="420"/>
      </w:pPr>
    </w:lvl>
    <w:lvl w:ilvl="6" w:tentative="0">
      <w:start w:val="1"/>
      <w:numFmt w:val="decimal"/>
      <w:lvlText w:val="%7."/>
      <w:lvlJc w:val="left"/>
      <w:pPr>
        <w:autoSpaceDE w:val="0"/>
        <w:autoSpaceDN w:val="0"/>
        <w:ind w:left="2940" w:hanging="420"/>
      </w:pPr>
    </w:lvl>
    <w:lvl w:ilvl="7" w:tentative="0">
      <w:start w:val="1"/>
      <w:numFmt w:val="lowerLetter"/>
      <w:lvlText w:val="%8)"/>
      <w:lvlJc w:val="left"/>
      <w:pPr>
        <w:autoSpaceDE w:val="0"/>
        <w:autoSpaceDN w:val="0"/>
        <w:ind w:left="3360" w:hanging="420"/>
      </w:pPr>
    </w:lvl>
    <w:lvl w:ilvl="8" w:tentative="0">
      <w:start w:val="1"/>
      <w:numFmt w:val="lowerRoman"/>
      <w:lvlText w:val="%9."/>
      <w:lvlJc w:val="right"/>
      <w:pPr>
        <w:autoSpaceDE w:val="0"/>
        <w:autoSpaceDN w:val="0"/>
        <w:ind w:left="3780" w:hanging="420"/>
      </w:pPr>
    </w:lvl>
  </w:abstractNum>
  <w:abstractNum w:abstractNumId="18">
    <w:nsid w:val="0000006A"/>
    <w:multiLevelType w:val="multilevel"/>
    <w:tmpl w:val="0000006A"/>
    <w:lvl w:ilvl="0" w:tentative="0">
      <w:start w:val="1"/>
      <w:numFmt w:val="decimal"/>
      <w:lvlText w:val="%1)"/>
      <w:lvlJc w:val="left"/>
      <w:pPr>
        <w:tabs>
          <w:tab w:val="left" w:pos="389"/>
        </w:tabs>
        <w:autoSpaceDE w:val="0"/>
        <w:autoSpaceDN w:val="0"/>
        <w:ind w:left="389" w:hanging="389"/>
      </w:pPr>
    </w:lvl>
    <w:lvl w:ilvl="1" w:tentative="0">
      <w:start w:val="1"/>
      <w:numFmt w:val="lowerLetter"/>
      <w:lvlText w:val="%2)"/>
      <w:lvlJc w:val="left"/>
      <w:pPr>
        <w:autoSpaceDE w:val="0"/>
        <w:autoSpaceDN w:val="0"/>
        <w:ind w:left="840" w:hanging="420"/>
      </w:pPr>
    </w:lvl>
    <w:lvl w:ilvl="2" w:tentative="0">
      <w:start w:val="1"/>
      <w:numFmt w:val="lowerRoman"/>
      <w:lvlText w:val="%3."/>
      <w:lvlJc w:val="right"/>
      <w:pPr>
        <w:autoSpaceDE w:val="0"/>
        <w:autoSpaceDN w:val="0"/>
        <w:ind w:left="1260" w:hanging="420"/>
      </w:pPr>
    </w:lvl>
    <w:lvl w:ilvl="3" w:tentative="0">
      <w:start w:val="1"/>
      <w:numFmt w:val="decimal"/>
      <w:lvlText w:val="%4."/>
      <w:lvlJc w:val="left"/>
      <w:pPr>
        <w:autoSpaceDE w:val="0"/>
        <w:autoSpaceDN w:val="0"/>
        <w:ind w:left="1680" w:hanging="420"/>
      </w:pPr>
    </w:lvl>
    <w:lvl w:ilvl="4" w:tentative="0">
      <w:start w:val="1"/>
      <w:numFmt w:val="lowerLetter"/>
      <w:lvlText w:val="%5)"/>
      <w:lvlJc w:val="left"/>
      <w:pPr>
        <w:autoSpaceDE w:val="0"/>
        <w:autoSpaceDN w:val="0"/>
        <w:ind w:left="2100" w:hanging="420"/>
      </w:pPr>
    </w:lvl>
    <w:lvl w:ilvl="5" w:tentative="0">
      <w:start w:val="1"/>
      <w:numFmt w:val="lowerRoman"/>
      <w:lvlText w:val="%6."/>
      <w:lvlJc w:val="right"/>
      <w:pPr>
        <w:autoSpaceDE w:val="0"/>
        <w:autoSpaceDN w:val="0"/>
        <w:ind w:left="2520" w:hanging="420"/>
      </w:pPr>
    </w:lvl>
    <w:lvl w:ilvl="6" w:tentative="0">
      <w:start w:val="1"/>
      <w:numFmt w:val="decimal"/>
      <w:lvlText w:val="%7."/>
      <w:lvlJc w:val="left"/>
      <w:pPr>
        <w:autoSpaceDE w:val="0"/>
        <w:autoSpaceDN w:val="0"/>
        <w:ind w:left="2940" w:hanging="420"/>
      </w:pPr>
    </w:lvl>
    <w:lvl w:ilvl="7" w:tentative="0">
      <w:start w:val="1"/>
      <w:numFmt w:val="lowerLetter"/>
      <w:lvlText w:val="%8)"/>
      <w:lvlJc w:val="left"/>
      <w:pPr>
        <w:autoSpaceDE w:val="0"/>
        <w:autoSpaceDN w:val="0"/>
        <w:ind w:left="3360" w:hanging="420"/>
      </w:pPr>
    </w:lvl>
    <w:lvl w:ilvl="8" w:tentative="0">
      <w:start w:val="1"/>
      <w:numFmt w:val="lowerRoman"/>
      <w:lvlText w:val="%9."/>
      <w:lvlJc w:val="right"/>
      <w:pPr>
        <w:autoSpaceDE w:val="0"/>
        <w:autoSpaceDN w:val="0"/>
        <w:ind w:left="3780" w:hanging="420"/>
      </w:pPr>
    </w:lvl>
  </w:abstractNum>
  <w:abstractNum w:abstractNumId="19">
    <w:nsid w:val="0000006E"/>
    <w:multiLevelType w:val="multilevel"/>
    <w:tmpl w:val="0000006E"/>
    <w:lvl w:ilvl="0" w:tentative="0">
      <w:start w:val="1"/>
      <w:numFmt w:val="decimal"/>
      <w:lvlText w:val="%1)"/>
      <w:lvlJc w:val="left"/>
      <w:pPr>
        <w:tabs>
          <w:tab w:val="left" w:pos="389"/>
        </w:tabs>
        <w:autoSpaceDE w:val="0"/>
        <w:autoSpaceDN w:val="0"/>
        <w:ind w:left="389" w:hanging="389"/>
      </w:pPr>
    </w:lvl>
    <w:lvl w:ilvl="1" w:tentative="0">
      <w:start w:val="1"/>
      <w:numFmt w:val="lowerLetter"/>
      <w:lvlText w:val="%2)"/>
      <w:lvlJc w:val="left"/>
      <w:pPr>
        <w:autoSpaceDE w:val="0"/>
        <w:autoSpaceDN w:val="0"/>
        <w:ind w:left="840" w:hanging="420"/>
      </w:pPr>
    </w:lvl>
    <w:lvl w:ilvl="2" w:tentative="0">
      <w:start w:val="1"/>
      <w:numFmt w:val="lowerRoman"/>
      <w:lvlText w:val="%3."/>
      <w:lvlJc w:val="right"/>
      <w:pPr>
        <w:autoSpaceDE w:val="0"/>
        <w:autoSpaceDN w:val="0"/>
        <w:ind w:left="1260" w:hanging="420"/>
      </w:pPr>
    </w:lvl>
    <w:lvl w:ilvl="3" w:tentative="0">
      <w:start w:val="1"/>
      <w:numFmt w:val="decimal"/>
      <w:lvlText w:val="%4."/>
      <w:lvlJc w:val="left"/>
      <w:pPr>
        <w:autoSpaceDE w:val="0"/>
        <w:autoSpaceDN w:val="0"/>
        <w:ind w:left="1680" w:hanging="420"/>
      </w:pPr>
    </w:lvl>
    <w:lvl w:ilvl="4" w:tentative="0">
      <w:start w:val="1"/>
      <w:numFmt w:val="lowerLetter"/>
      <w:lvlText w:val="%5)"/>
      <w:lvlJc w:val="left"/>
      <w:pPr>
        <w:autoSpaceDE w:val="0"/>
        <w:autoSpaceDN w:val="0"/>
        <w:ind w:left="2100" w:hanging="420"/>
      </w:pPr>
    </w:lvl>
    <w:lvl w:ilvl="5" w:tentative="0">
      <w:start w:val="1"/>
      <w:numFmt w:val="lowerRoman"/>
      <w:lvlText w:val="%6."/>
      <w:lvlJc w:val="right"/>
      <w:pPr>
        <w:autoSpaceDE w:val="0"/>
        <w:autoSpaceDN w:val="0"/>
        <w:ind w:left="2520" w:hanging="420"/>
      </w:pPr>
    </w:lvl>
    <w:lvl w:ilvl="6" w:tentative="0">
      <w:start w:val="1"/>
      <w:numFmt w:val="decimal"/>
      <w:lvlText w:val="%7."/>
      <w:lvlJc w:val="left"/>
      <w:pPr>
        <w:autoSpaceDE w:val="0"/>
        <w:autoSpaceDN w:val="0"/>
        <w:ind w:left="2940" w:hanging="420"/>
      </w:pPr>
    </w:lvl>
    <w:lvl w:ilvl="7" w:tentative="0">
      <w:start w:val="1"/>
      <w:numFmt w:val="lowerLetter"/>
      <w:lvlText w:val="%8)"/>
      <w:lvlJc w:val="left"/>
      <w:pPr>
        <w:autoSpaceDE w:val="0"/>
        <w:autoSpaceDN w:val="0"/>
        <w:ind w:left="3360" w:hanging="420"/>
      </w:pPr>
    </w:lvl>
    <w:lvl w:ilvl="8" w:tentative="0">
      <w:start w:val="1"/>
      <w:numFmt w:val="lowerRoman"/>
      <w:lvlText w:val="%9."/>
      <w:lvlJc w:val="right"/>
      <w:pPr>
        <w:autoSpaceDE w:val="0"/>
        <w:autoSpaceDN w:val="0"/>
        <w:ind w:left="3780" w:hanging="420"/>
      </w:pPr>
    </w:lvl>
  </w:abstractNum>
  <w:abstractNum w:abstractNumId="20">
    <w:nsid w:val="00000072"/>
    <w:multiLevelType w:val="multilevel"/>
    <w:tmpl w:val="00000072"/>
    <w:lvl w:ilvl="0" w:tentative="0">
      <w:start w:val="1"/>
      <w:numFmt w:val="decimal"/>
      <w:lvlText w:val="%1)"/>
      <w:lvlJc w:val="left"/>
      <w:pPr>
        <w:tabs>
          <w:tab w:val="left" w:pos="389"/>
        </w:tabs>
        <w:autoSpaceDE w:val="0"/>
        <w:autoSpaceDN w:val="0"/>
        <w:ind w:left="389" w:hanging="389"/>
      </w:pPr>
    </w:lvl>
    <w:lvl w:ilvl="1" w:tentative="0">
      <w:start w:val="1"/>
      <w:numFmt w:val="lowerLetter"/>
      <w:lvlText w:val="%2)"/>
      <w:lvlJc w:val="left"/>
      <w:pPr>
        <w:autoSpaceDE w:val="0"/>
        <w:autoSpaceDN w:val="0"/>
        <w:ind w:left="840" w:hanging="420"/>
      </w:pPr>
    </w:lvl>
    <w:lvl w:ilvl="2" w:tentative="0">
      <w:start w:val="1"/>
      <w:numFmt w:val="lowerRoman"/>
      <w:lvlText w:val="%3."/>
      <w:lvlJc w:val="right"/>
      <w:pPr>
        <w:autoSpaceDE w:val="0"/>
        <w:autoSpaceDN w:val="0"/>
        <w:ind w:left="1260" w:hanging="420"/>
      </w:pPr>
    </w:lvl>
    <w:lvl w:ilvl="3" w:tentative="0">
      <w:start w:val="1"/>
      <w:numFmt w:val="decimal"/>
      <w:lvlText w:val="%4."/>
      <w:lvlJc w:val="left"/>
      <w:pPr>
        <w:autoSpaceDE w:val="0"/>
        <w:autoSpaceDN w:val="0"/>
        <w:ind w:left="1680" w:hanging="420"/>
      </w:pPr>
    </w:lvl>
    <w:lvl w:ilvl="4" w:tentative="0">
      <w:start w:val="1"/>
      <w:numFmt w:val="lowerLetter"/>
      <w:lvlText w:val="%5)"/>
      <w:lvlJc w:val="left"/>
      <w:pPr>
        <w:autoSpaceDE w:val="0"/>
        <w:autoSpaceDN w:val="0"/>
        <w:ind w:left="2100" w:hanging="420"/>
      </w:pPr>
    </w:lvl>
    <w:lvl w:ilvl="5" w:tentative="0">
      <w:start w:val="1"/>
      <w:numFmt w:val="lowerRoman"/>
      <w:lvlText w:val="%6."/>
      <w:lvlJc w:val="right"/>
      <w:pPr>
        <w:autoSpaceDE w:val="0"/>
        <w:autoSpaceDN w:val="0"/>
        <w:ind w:left="2520" w:hanging="420"/>
      </w:pPr>
    </w:lvl>
    <w:lvl w:ilvl="6" w:tentative="0">
      <w:start w:val="1"/>
      <w:numFmt w:val="decimal"/>
      <w:lvlText w:val="%7."/>
      <w:lvlJc w:val="left"/>
      <w:pPr>
        <w:autoSpaceDE w:val="0"/>
        <w:autoSpaceDN w:val="0"/>
        <w:ind w:left="2940" w:hanging="420"/>
      </w:pPr>
    </w:lvl>
    <w:lvl w:ilvl="7" w:tentative="0">
      <w:start w:val="1"/>
      <w:numFmt w:val="lowerLetter"/>
      <w:lvlText w:val="%8)"/>
      <w:lvlJc w:val="left"/>
      <w:pPr>
        <w:autoSpaceDE w:val="0"/>
        <w:autoSpaceDN w:val="0"/>
        <w:ind w:left="3360" w:hanging="420"/>
      </w:pPr>
    </w:lvl>
    <w:lvl w:ilvl="8" w:tentative="0">
      <w:start w:val="1"/>
      <w:numFmt w:val="lowerRoman"/>
      <w:lvlText w:val="%9."/>
      <w:lvlJc w:val="right"/>
      <w:pPr>
        <w:autoSpaceDE w:val="0"/>
        <w:autoSpaceDN w:val="0"/>
        <w:ind w:left="3780" w:hanging="420"/>
      </w:pPr>
    </w:lvl>
  </w:abstractNum>
  <w:abstractNum w:abstractNumId="21">
    <w:nsid w:val="00000075"/>
    <w:multiLevelType w:val="multilevel"/>
    <w:tmpl w:val="00000075"/>
    <w:lvl w:ilvl="0" w:tentative="0">
      <w:start w:val="1"/>
      <w:numFmt w:val="decimal"/>
      <w:lvlText w:val="%1)"/>
      <w:lvlJc w:val="left"/>
      <w:pPr>
        <w:tabs>
          <w:tab w:val="left" w:pos="389"/>
        </w:tabs>
        <w:autoSpaceDE w:val="0"/>
        <w:autoSpaceDN w:val="0"/>
        <w:ind w:left="389" w:hanging="389"/>
      </w:pPr>
    </w:lvl>
    <w:lvl w:ilvl="1" w:tentative="0">
      <w:start w:val="1"/>
      <w:numFmt w:val="lowerLetter"/>
      <w:lvlText w:val="%2)"/>
      <w:lvlJc w:val="left"/>
      <w:pPr>
        <w:autoSpaceDE w:val="0"/>
        <w:autoSpaceDN w:val="0"/>
        <w:ind w:left="840" w:hanging="420"/>
      </w:pPr>
    </w:lvl>
    <w:lvl w:ilvl="2" w:tentative="0">
      <w:start w:val="1"/>
      <w:numFmt w:val="lowerRoman"/>
      <w:lvlText w:val="%3."/>
      <w:lvlJc w:val="right"/>
      <w:pPr>
        <w:autoSpaceDE w:val="0"/>
        <w:autoSpaceDN w:val="0"/>
        <w:ind w:left="1260" w:hanging="420"/>
      </w:pPr>
    </w:lvl>
    <w:lvl w:ilvl="3" w:tentative="0">
      <w:start w:val="1"/>
      <w:numFmt w:val="decimal"/>
      <w:lvlText w:val="%4."/>
      <w:lvlJc w:val="left"/>
      <w:pPr>
        <w:autoSpaceDE w:val="0"/>
        <w:autoSpaceDN w:val="0"/>
        <w:ind w:left="1680" w:hanging="420"/>
      </w:pPr>
    </w:lvl>
    <w:lvl w:ilvl="4" w:tentative="0">
      <w:start w:val="1"/>
      <w:numFmt w:val="lowerLetter"/>
      <w:lvlText w:val="%5)"/>
      <w:lvlJc w:val="left"/>
      <w:pPr>
        <w:autoSpaceDE w:val="0"/>
        <w:autoSpaceDN w:val="0"/>
        <w:ind w:left="2100" w:hanging="420"/>
      </w:pPr>
    </w:lvl>
    <w:lvl w:ilvl="5" w:tentative="0">
      <w:start w:val="1"/>
      <w:numFmt w:val="lowerRoman"/>
      <w:lvlText w:val="%6."/>
      <w:lvlJc w:val="right"/>
      <w:pPr>
        <w:autoSpaceDE w:val="0"/>
        <w:autoSpaceDN w:val="0"/>
        <w:ind w:left="2520" w:hanging="420"/>
      </w:pPr>
    </w:lvl>
    <w:lvl w:ilvl="6" w:tentative="0">
      <w:start w:val="1"/>
      <w:numFmt w:val="decimal"/>
      <w:lvlText w:val="%7."/>
      <w:lvlJc w:val="left"/>
      <w:pPr>
        <w:autoSpaceDE w:val="0"/>
        <w:autoSpaceDN w:val="0"/>
        <w:ind w:left="2940" w:hanging="420"/>
      </w:pPr>
    </w:lvl>
    <w:lvl w:ilvl="7" w:tentative="0">
      <w:start w:val="1"/>
      <w:numFmt w:val="lowerLetter"/>
      <w:lvlText w:val="%8)"/>
      <w:lvlJc w:val="left"/>
      <w:pPr>
        <w:autoSpaceDE w:val="0"/>
        <w:autoSpaceDN w:val="0"/>
        <w:ind w:left="3360" w:hanging="420"/>
      </w:pPr>
    </w:lvl>
    <w:lvl w:ilvl="8" w:tentative="0">
      <w:start w:val="1"/>
      <w:numFmt w:val="lowerRoman"/>
      <w:lvlText w:val="%9."/>
      <w:lvlJc w:val="right"/>
      <w:pPr>
        <w:autoSpaceDE w:val="0"/>
        <w:autoSpaceDN w:val="0"/>
        <w:ind w:left="3780" w:hanging="420"/>
      </w:pPr>
    </w:lvl>
  </w:abstractNum>
  <w:abstractNum w:abstractNumId="22">
    <w:nsid w:val="0000007D"/>
    <w:multiLevelType w:val="multilevel"/>
    <w:tmpl w:val="0000007D"/>
    <w:lvl w:ilvl="0" w:tentative="0">
      <w:start w:val="1"/>
      <w:numFmt w:val="decimal"/>
      <w:lvlText w:val="%1)"/>
      <w:lvlJc w:val="left"/>
      <w:pPr>
        <w:tabs>
          <w:tab w:val="left" w:pos="389"/>
        </w:tabs>
        <w:autoSpaceDE w:val="0"/>
        <w:autoSpaceDN w:val="0"/>
        <w:ind w:left="389" w:hanging="389"/>
      </w:pPr>
    </w:lvl>
    <w:lvl w:ilvl="1" w:tentative="0">
      <w:start w:val="1"/>
      <w:numFmt w:val="lowerLetter"/>
      <w:lvlText w:val="%2)"/>
      <w:lvlJc w:val="left"/>
      <w:pPr>
        <w:autoSpaceDE w:val="0"/>
        <w:autoSpaceDN w:val="0"/>
        <w:ind w:left="840" w:hanging="420"/>
      </w:pPr>
    </w:lvl>
    <w:lvl w:ilvl="2" w:tentative="0">
      <w:start w:val="1"/>
      <w:numFmt w:val="lowerRoman"/>
      <w:lvlText w:val="%3."/>
      <w:lvlJc w:val="right"/>
      <w:pPr>
        <w:autoSpaceDE w:val="0"/>
        <w:autoSpaceDN w:val="0"/>
        <w:ind w:left="1260" w:hanging="420"/>
      </w:pPr>
    </w:lvl>
    <w:lvl w:ilvl="3" w:tentative="0">
      <w:start w:val="1"/>
      <w:numFmt w:val="decimal"/>
      <w:lvlText w:val="%4."/>
      <w:lvlJc w:val="left"/>
      <w:pPr>
        <w:autoSpaceDE w:val="0"/>
        <w:autoSpaceDN w:val="0"/>
        <w:ind w:left="1680" w:hanging="420"/>
      </w:pPr>
    </w:lvl>
    <w:lvl w:ilvl="4" w:tentative="0">
      <w:start w:val="1"/>
      <w:numFmt w:val="lowerLetter"/>
      <w:lvlText w:val="%5)"/>
      <w:lvlJc w:val="left"/>
      <w:pPr>
        <w:autoSpaceDE w:val="0"/>
        <w:autoSpaceDN w:val="0"/>
        <w:ind w:left="2100" w:hanging="420"/>
      </w:pPr>
    </w:lvl>
    <w:lvl w:ilvl="5" w:tentative="0">
      <w:start w:val="1"/>
      <w:numFmt w:val="lowerRoman"/>
      <w:lvlText w:val="%6."/>
      <w:lvlJc w:val="right"/>
      <w:pPr>
        <w:autoSpaceDE w:val="0"/>
        <w:autoSpaceDN w:val="0"/>
        <w:ind w:left="2520" w:hanging="420"/>
      </w:pPr>
    </w:lvl>
    <w:lvl w:ilvl="6" w:tentative="0">
      <w:start w:val="1"/>
      <w:numFmt w:val="decimal"/>
      <w:lvlText w:val="%7."/>
      <w:lvlJc w:val="left"/>
      <w:pPr>
        <w:autoSpaceDE w:val="0"/>
        <w:autoSpaceDN w:val="0"/>
        <w:ind w:left="2940" w:hanging="420"/>
      </w:pPr>
    </w:lvl>
    <w:lvl w:ilvl="7" w:tentative="0">
      <w:start w:val="1"/>
      <w:numFmt w:val="lowerLetter"/>
      <w:lvlText w:val="%8)"/>
      <w:lvlJc w:val="left"/>
      <w:pPr>
        <w:autoSpaceDE w:val="0"/>
        <w:autoSpaceDN w:val="0"/>
        <w:ind w:left="3360" w:hanging="420"/>
      </w:pPr>
    </w:lvl>
    <w:lvl w:ilvl="8" w:tentative="0">
      <w:start w:val="1"/>
      <w:numFmt w:val="lowerRoman"/>
      <w:lvlText w:val="%9."/>
      <w:lvlJc w:val="right"/>
      <w:pPr>
        <w:autoSpaceDE w:val="0"/>
        <w:autoSpaceDN w:val="0"/>
        <w:ind w:left="3780" w:hanging="420"/>
      </w:pPr>
    </w:lvl>
  </w:abstractNum>
  <w:abstractNum w:abstractNumId="23">
    <w:nsid w:val="00000080"/>
    <w:multiLevelType w:val="multilevel"/>
    <w:tmpl w:val="00000080"/>
    <w:lvl w:ilvl="0" w:tentative="0">
      <w:start w:val="1"/>
      <w:numFmt w:val="decimal"/>
      <w:lvlText w:val="%1)"/>
      <w:lvlJc w:val="left"/>
      <w:pPr>
        <w:tabs>
          <w:tab w:val="left" w:pos="389"/>
        </w:tabs>
        <w:autoSpaceDE w:val="0"/>
        <w:autoSpaceDN w:val="0"/>
        <w:ind w:left="389" w:hanging="389"/>
      </w:pPr>
    </w:lvl>
    <w:lvl w:ilvl="1" w:tentative="0">
      <w:start w:val="1"/>
      <w:numFmt w:val="lowerLetter"/>
      <w:lvlText w:val="%2)"/>
      <w:lvlJc w:val="left"/>
      <w:pPr>
        <w:autoSpaceDE w:val="0"/>
        <w:autoSpaceDN w:val="0"/>
        <w:ind w:left="840" w:hanging="420"/>
      </w:pPr>
    </w:lvl>
    <w:lvl w:ilvl="2" w:tentative="0">
      <w:start w:val="1"/>
      <w:numFmt w:val="lowerRoman"/>
      <w:lvlText w:val="%3."/>
      <w:lvlJc w:val="right"/>
      <w:pPr>
        <w:autoSpaceDE w:val="0"/>
        <w:autoSpaceDN w:val="0"/>
        <w:ind w:left="1260" w:hanging="420"/>
      </w:pPr>
    </w:lvl>
    <w:lvl w:ilvl="3" w:tentative="0">
      <w:start w:val="1"/>
      <w:numFmt w:val="decimal"/>
      <w:lvlText w:val="%4."/>
      <w:lvlJc w:val="left"/>
      <w:pPr>
        <w:autoSpaceDE w:val="0"/>
        <w:autoSpaceDN w:val="0"/>
        <w:ind w:left="1680" w:hanging="420"/>
      </w:pPr>
    </w:lvl>
    <w:lvl w:ilvl="4" w:tentative="0">
      <w:start w:val="1"/>
      <w:numFmt w:val="lowerLetter"/>
      <w:lvlText w:val="%5)"/>
      <w:lvlJc w:val="left"/>
      <w:pPr>
        <w:autoSpaceDE w:val="0"/>
        <w:autoSpaceDN w:val="0"/>
        <w:ind w:left="2100" w:hanging="420"/>
      </w:pPr>
    </w:lvl>
    <w:lvl w:ilvl="5" w:tentative="0">
      <w:start w:val="1"/>
      <w:numFmt w:val="lowerRoman"/>
      <w:lvlText w:val="%6."/>
      <w:lvlJc w:val="right"/>
      <w:pPr>
        <w:autoSpaceDE w:val="0"/>
        <w:autoSpaceDN w:val="0"/>
        <w:ind w:left="2520" w:hanging="420"/>
      </w:pPr>
    </w:lvl>
    <w:lvl w:ilvl="6" w:tentative="0">
      <w:start w:val="1"/>
      <w:numFmt w:val="decimal"/>
      <w:lvlText w:val="%7."/>
      <w:lvlJc w:val="left"/>
      <w:pPr>
        <w:autoSpaceDE w:val="0"/>
        <w:autoSpaceDN w:val="0"/>
        <w:ind w:left="2940" w:hanging="420"/>
      </w:pPr>
    </w:lvl>
    <w:lvl w:ilvl="7" w:tentative="0">
      <w:start w:val="1"/>
      <w:numFmt w:val="lowerLetter"/>
      <w:lvlText w:val="%8)"/>
      <w:lvlJc w:val="left"/>
      <w:pPr>
        <w:autoSpaceDE w:val="0"/>
        <w:autoSpaceDN w:val="0"/>
        <w:ind w:left="3360" w:hanging="420"/>
      </w:pPr>
    </w:lvl>
    <w:lvl w:ilvl="8" w:tentative="0">
      <w:start w:val="1"/>
      <w:numFmt w:val="lowerRoman"/>
      <w:lvlText w:val="%9."/>
      <w:lvlJc w:val="right"/>
      <w:pPr>
        <w:autoSpaceDE w:val="0"/>
        <w:autoSpaceDN w:val="0"/>
        <w:ind w:left="3780" w:hanging="420"/>
      </w:pPr>
    </w:lvl>
  </w:abstractNum>
  <w:abstractNum w:abstractNumId="24">
    <w:nsid w:val="00000084"/>
    <w:multiLevelType w:val="multilevel"/>
    <w:tmpl w:val="00000084"/>
    <w:lvl w:ilvl="0" w:tentative="0">
      <w:start w:val="1"/>
      <w:numFmt w:val="decimal"/>
      <w:lvlText w:val="%1)"/>
      <w:lvlJc w:val="left"/>
      <w:pPr>
        <w:tabs>
          <w:tab w:val="left" w:pos="389"/>
        </w:tabs>
        <w:autoSpaceDE w:val="0"/>
        <w:autoSpaceDN w:val="0"/>
        <w:ind w:left="389" w:hanging="389"/>
      </w:pPr>
    </w:lvl>
    <w:lvl w:ilvl="1" w:tentative="0">
      <w:start w:val="1"/>
      <w:numFmt w:val="lowerLetter"/>
      <w:lvlText w:val="%2)"/>
      <w:lvlJc w:val="left"/>
      <w:pPr>
        <w:autoSpaceDE w:val="0"/>
        <w:autoSpaceDN w:val="0"/>
        <w:ind w:left="840" w:hanging="420"/>
      </w:pPr>
    </w:lvl>
    <w:lvl w:ilvl="2" w:tentative="0">
      <w:start w:val="1"/>
      <w:numFmt w:val="lowerRoman"/>
      <w:lvlText w:val="%3."/>
      <w:lvlJc w:val="right"/>
      <w:pPr>
        <w:autoSpaceDE w:val="0"/>
        <w:autoSpaceDN w:val="0"/>
        <w:ind w:left="1260" w:hanging="420"/>
      </w:pPr>
    </w:lvl>
    <w:lvl w:ilvl="3" w:tentative="0">
      <w:start w:val="1"/>
      <w:numFmt w:val="decimal"/>
      <w:lvlText w:val="%4."/>
      <w:lvlJc w:val="left"/>
      <w:pPr>
        <w:autoSpaceDE w:val="0"/>
        <w:autoSpaceDN w:val="0"/>
        <w:ind w:left="1680" w:hanging="420"/>
      </w:pPr>
    </w:lvl>
    <w:lvl w:ilvl="4" w:tentative="0">
      <w:start w:val="1"/>
      <w:numFmt w:val="lowerLetter"/>
      <w:lvlText w:val="%5)"/>
      <w:lvlJc w:val="left"/>
      <w:pPr>
        <w:autoSpaceDE w:val="0"/>
        <w:autoSpaceDN w:val="0"/>
        <w:ind w:left="2100" w:hanging="420"/>
      </w:pPr>
    </w:lvl>
    <w:lvl w:ilvl="5" w:tentative="0">
      <w:start w:val="1"/>
      <w:numFmt w:val="lowerRoman"/>
      <w:lvlText w:val="%6."/>
      <w:lvlJc w:val="right"/>
      <w:pPr>
        <w:autoSpaceDE w:val="0"/>
        <w:autoSpaceDN w:val="0"/>
        <w:ind w:left="2520" w:hanging="420"/>
      </w:pPr>
    </w:lvl>
    <w:lvl w:ilvl="6" w:tentative="0">
      <w:start w:val="1"/>
      <w:numFmt w:val="decimal"/>
      <w:lvlText w:val="%7."/>
      <w:lvlJc w:val="left"/>
      <w:pPr>
        <w:autoSpaceDE w:val="0"/>
        <w:autoSpaceDN w:val="0"/>
        <w:ind w:left="2940" w:hanging="420"/>
      </w:pPr>
    </w:lvl>
    <w:lvl w:ilvl="7" w:tentative="0">
      <w:start w:val="1"/>
      <w:numFmt w:val="lowerLetter"/>
      <w:lvlText w:val="%8)"/>
      <w:lvlJc w:val="left"/>
      <w:pPr>
        <w:autoSpaceDE w:val="0"/>
        <w:autoSpaceDN w:val="0"/>
        <w:ind w:left="3360" w:hanging="420"/>
      </w:pPr>
    </w:lvl>
    <w:lvl w:ilvl="8" w:tentative="0">
      <w:start w:val="1"/>
      <w:numFmt w:val="lowerRoman"/>
      <w:lvlText w:val="%9."/>
      <w:lvlJc w:val="right"/>
      <w:pPr>
        <w:autoSpaceDE w:val="0"/>
        <w:autoSpaceDN w:val="0"/>
        <w:ind w:left="3780" w:hanging="420"/>
      </w:pPr>
    </w:lvl>
  </w:abstractNum>
  <w:abstractNum w:abstractNumId="25">
    <w:nsid w:val="00000086"/>
    <w:multiLevelType w:val="multilevel"/>
    <w:tmpl w:val="00000086"/>
    <w:lvl w:ilvl="0" w:tentative="0">
      <w:start w:val="1"/>
      <w:numFmt w:val="decimal"/>
      <w:lvlText w:val="%1"/>
      <w:lvlJc w:val="left"/>
      <w:pPr>
        <w:tabs>
          <w:tab w:val="left" w:pos="955"/>
        </w:tabs>
        <w:autoSpaceDE w:val="0"/>
        <w:autoSpaceDN w:val="0"/>
        <w:ind w:left="955" w:hanging="235"/>
      </w:pPr>
    </w:lvl>
    <w:lvl w:ilvl="1" w:tentative="0">
      <w:start w:val="1"/>
      <w:numFmt w:val="lowerLetter"/>
      <w:lvlText w:val="%2)"/>
      <w:lvlJc w:val="left"/>
      <w:pPr>
        <w:autoSpaceDE w:val="0"/>
        <w:autoSpaceDN w:val="0"/>
        <w:ind w:left="840" w:hanging="420"/>
      </w:pPr>
    </w:lvl>
    <w:lvl w:ilvl="2" w:tentative="0">
      <w:start w:val="1"/>
      <w:numFmt w:val="lowerRoman"/>
      <w:lvlText w:val="%3."/>
      <w:lvlJc w:val="right"/>
      <w:pPr>
        <w:autoSpaceDE w:val="0"/>
        <w:autoSpaceDN w:val="0"/>
        <w:ind w:left="1260" w:hanging="420"/>
      </w:pPr>
    </w:lvl>
    <w:lvl w:ilvl="3" w:tentative="0">
      <w:start w:val="1"/>
      <w:numFmt w:val="decimal"/>
      <w:lvlText w:val="%4."/>
      <w:lvlJc w:val="left"/>
      <w:pPr>
        <w:autoSpaceDE w:val="0"/>
        <w:autoSpaceDN w:val="0"/>
        <w:ind w:left="1680" w:hanging="420"/>
      </w:pPr>
    </w:lvl>
    <w:lvl w:ilvl="4" w:tentative="0">
      <w:start w:val="1"/>
      <w:numFmt w:val="lowerLetter"/>
      <w:lvlText w:val="%5)"/>
      <w:lvlJc w:val="left"/>
      <w:pPr>
        <w:autoSpaceDE w:val="0"/>
        <w:autoSpaceDN w:val="0"/>
        <w:ind w:left="2100" w:hanging="420"/>
      </w:pPr>
    </w:lvl>
    <w:lvl w:ilvl="5" w:tentative="0">
      <w:start w:val="1"/>
      <w:numFmt w:val="lowerRoman"/>
      <w:lvlText w:val="%6."/>
      <w:lvlJc w:val="right"/>
      <w:pPr>
        <w:autoSpaceDE w:val="0"/>
        <w:autoSpaceDN w:val="0"/>
        <w:ind w:left="2520" w:hanging="420"/>
      </w:pPr>
    </w:lvl>
    <w:lvl w:ilvl="6" w:tentative="0">
      <w:start w:val="1"/>
      <w:numFmt w:val="decimal"/>
      <w:lvlText w:val="%7."/>
      <w:lvlJc w:val="left"/>
      <w:pPr>
        <w:autoSpaceDE w:val="0"/>
        <w:autoSpaceDN w:val="0"/>
        <w:ind w:left="2940" w:hanging="420"/>
      </w:pPr>
    </w:lvl>
    <w:lvl w:ilvl="7" w:tentative="0">
      <w:start w:val="1"/>
      <w:numFmt w:val="lowerLetter"/>
      <w:lvlText w:val="%8)"/>
      <w:lvlJc w:val="left"/>
      <w:pPr>
        <w:autoSpaceDE w:val="0"/>
        <w:autoSpaceDN w:val="0"/>
        <w:ind w:left="3360" w:hanging="420"/>
      </w:pPr>
    </w:lvl>
    <w:lvl w:ilvl="8" w:tentative="0">
      <w:start w:val="1"/>
      <w:numFmt w:val="lowerRoman"/>
      <w:lvlText w:val="%9."/>
      <w:lvlJc w:val="right"/>
      <w:pPr>
        <w:autoSpaceDE w:val="0"/>
        <w:autoSpaceDN w:val="0"/>
        <w:ind w:left="3780" w:hanging="420"/>
      </w:pPr>
    </w:lvl>
  </w:abstractNum>
  <w:abstractNum w:abstractNumId="26">
    <w:nsid w:val="00000087"/>
    <w:multiLevelType w:val="multilevel"/>
    <w:tmpl w:val="00000087"/>
    <w:lvl w:ilvl="0" w:tentative="0">
      <w:start w:val="1"/>
      <w:numFmt w:val="decimal"/>
      <w:lvlText w:val="%1"/>
      <w:lvlJc w:val="left"/>
      <w:pPr>
        <w:tabs>
          <w:tab w:val="left" w:pos="1316"/>
        </w:tabs>
        <w:autoSpaceDE w:val="0"/>
        <w:autoSpaceDN w:val="0"/>
        <w:ind w:left="1080"/>
      </w:pPr>
    </w:lvl>
    <w:lvl w:ilvl="1" w:tentative="0">
      <w:start w:val="1"/>
      <w:numFmt w:val="lowerLetter"/>
      <w:lvlText w:val="%2)"/>
      <w:lvlJc w:val="left"/>
      <w:pPr>
        <w:autoSpaceDE w:val="0"/>
        <w:autoSpaceDN w:val="0"/>
        <w:ind w:left="840" w:hanging="420"/>
      </w:pPr>
    </w:lvl>
    <w:lvl w:ilvl="2" w:tentative="0">
      <w:start w:val="1"/>
      <w:numFmt w:val="lowerRoman"/>
      <w:lvlText w:val="%3."/>
      <w:lvlJc w:val="right"/>
      <w:pPr>
        <w:autoSpaceDE w:val="0"/>
        <w:autoSpaceDN w:val="0"/>
        <w:ind w:left="1260" w:hanging="420"/>
      </w:pPr>
    </w:lvl>
    <w:lvl w:ilvl="3" w:tentative="0">
      <w:start w:val="1"/>
      <w:numFmt w:val="decimal"/>
      <w:lvlText w:val="%4."/>
      <w:lvlJc w:val="left"/>
      <w:pPr>
        <w:autoSpaceDE w:val="0"/>
        <w:autoSpaceDN w:val="0"/>
        <w:ind w:left="1680" w:hanging="420"/>
      </w:pPr>
    </w:lvl>
    <w:lvl w:ilvl="4" w:tentative="0">
      <w:start w:val="1"/>
      <w:numFmt w:val="lowerLetter"/>
      <w:lvlText w:val="%5)"/>
      <w:lvlJc w:val="left"/>
      <w:pPr>
        <w:autoSpaceDE w:val="0"/>
        <w:autoSpaceDN w:val="0"/>
        <w:ind w:left="2100" w:hanging="420"/>
      </w:pPr>
    </w:lvl>
    <w:lvl w:ilvl="5" w:tentative="0">
      <w:start w:val="1"/>
      <w:numFmt w:val="lowerRoman"/>
      <w:lvlText w:val="%6."/>
      <w:lvlJc w:val="right"/>
      <w:pPr>
        <w:autoSpaceDE w:val="0"/>
        <w:autoSpaceDN w:val="0"/>
        <w:ind w:left="2520" w:hanging="420"/>
      </w:pPr>
    </w:lvl>
    <w:lvl w:ilvl="6" w:tentative="0">
      <w:start w:val="1"/>
      <w:numFmt w:val="decimal"/>
      <w:lvlText w:val="%7."/>
      <w:lvlJc w:val="left"/>
      <w:pPr>
        <w:autoSpaceDE w:val="0"/>
        <w:autoSpaceDN w:val="0"/>
        <w:ind w:left="2940" w:hanging="420"/>
      </w:pPr>
    </w:lvl>
    <w:lvl w:ilvl="7" w:tentative="0">
      <w:start w:val="1"/>
      <w:numFmt w:val="lowerLetter"/>
      <w:lvlText w:val="%8)"/>
      <w:lvlJc w:val="left"/>
      <w:pPr>
        <w:autoSpaceDE w:val="0"/>
        <w:autoSpaceDN w:val="0"/>
        <w:ind w:left="3360" w:hanging="420"/>
      </w:pPr>
    </w:lvl>
    <w:lvl w:ilvl="8" w:tentative="0">
      <w:start w:val="1"/>
      <w:numFmt w:val="lowerRoman"/>
      <w:lvlText w:val="%9."/>
      <w:lvlJc w:val="right"/>
      <w:pPr>
        <w:autoSpaceDE w:val="0"/>
        <w:autoSpaceDN w:val="0"/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documentProtection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 w:val="1"/>
  <w:drawingGridHorizontalOrigin w:val="0"/>
  <w:drawingGridVerticalOrigin w:val="0"/>
  <w:characterSpacingControl w:val="compressPunctuation"/>
  <w:footnotePr>
    <w:numStart w:val="0"/>
  </w:footnotePr>
  <w:endnotePr>
    <w:numFmt w:val="decimal"/>
    <w:numStart w:val="0"/>
  </w:endnotePr>
  <w:compat>
    <w:balanceSingleByteDoubleByteWidth/>
    <w:useFELayout/>
    <w:compatSetting w:name="compatibilityMode" w:uri="http://schemas.microsoft.com/office/word" w:val="12"/>
  </w:compat>
  <w:rsids>
    <w:rsidRoot w:val="00000000"/>
    <w:rsid w:val="18B300C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Times New Roman" w:cs="Times New Roman"/>
      <w:color w:val="000000"/>
      <w:spacing w:val="0"/>
      <w:w w:val="100"/>
      <w:position w:val="0"/>
      <w:sz w:val="24"/>
      <w:highlight w:val="none"/>
      <w:u w:val="none"/>
      <w:vertAlign w:val="baseline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Office_10.1.0.7566_F1E327BC-269C-435d-A152-05C5408002CA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2018-09-26T11:02:01Z</dcterms:created>
  <dc:creator>TARENA</dc:creator>
  <cp:lastModifiedBy>TARENA</cp:lastModifiedBy>
  <dcterms:modified xsi:type="dcterms:W3CDTF">2018-09-26T11:03:54Z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